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2DADEC">
      <w:pPr>
        <w:spacing w:after="80" w:line="252" w:lineRule="auto"/>
        <w:jc w:val="center"/>
      </w:pPr>
      <w:r>
        <w:rPr>
          <w:rFonts w:hint="eastAsia"/>
          <w:b/>
          <w:sz w:val="40"/>
          <w:lang w:eastAsia="zh-CN"/>
        </w:rPr>
        <w:t>Ritridata</w:t>
      </w:r>
      <w:r>
        <w:rPr>
          <w:rFonts w:ascii="微软雅黑" w:hAnsi="微软雅黑" w:eastAsia="微软雅黑"/>
          <w:b/>
          <w:sz w:val="40"/>
        </w:rPr>
        <w:t>测试经验</w:t>
      </w:r>
    </w:p>
    <w:p w14:paraId="06500DDC">
      <w:pPr>
        <w:pStyle w:val="3"/>
        <w:spacing w:after="80" w:line="252" w:lineRule="auto"/>
      </w:pPr>
      <w:r>
        <w:t>目录</w:t>
      </w:r>
    </w:p>
    <w:p w14:paraId="5EB270EE">
      <w:pPr>
        <w:pStyle w:val="14"/>
        <w:spacing w:after="80" w:line="252" w:lineRule="auto"/>
      </w:pPr>
      <w:r>
        <w:t>测试准备</w:t>
      </w:r>
    </w:p>
    <w:p w14:paraId="1B3C2C1F">
      <w:pPr>
        <w:pStyle w:val="14"/>
        <w:spacing w:after="80" w:line="252" w:lineRule="auto"/>
      </w:pPr>
      <w:r>
        <w:t>测试内容：稳定性&amp;兼容性测试</w:t>
      </w:r>
    </w:p>
    <w:p w14:paraId="4C683481">
      <w:pPr>
        <w:pStyle w:val="14"/>
        <w:spacing w:after="80" w:line="252" w:lineRule="auto"/>
      </w:pPr>
      <w:r>
        <w:t>测试内容：基本功能测试</w:t>
      </w:r>
    </w:p>
    <w:p w14:paraId="2377D982">
      <w:pPr>
        <w:pStyle w:val="14"/>
        <w:spacing w:after="80" w:line="252" w:lineRule="auto"/>
      </w:pPr>
      <w:r>
        <w:t>关于扫描恢复质量的测试</w:t>
      </w:r>
    </w:p>
    <w:p w14:paraId="320C2D50">
      <w:pPr>
        <w:pStyle w:val="14"/>
        <w:spacing w:after="80" w:line="252" w:lineRule="auto"/>
      </w:pPr>
      <w:r>
        <w:t>关于图片/视频/文档修复质量的测试</w:t>
      </w:r>
    </w:p>
    <w:p w14:paraId="43AC6C70">
      <w:pPr>
        <w:pStyle w:val="14"/>
        <w:spacing w:after="80" w:line="252" w:lineRule="auto"/>
      </w:pPr>
      <w:r>
        <w:t>关于热更新测试</w:t>
      </w:r>
    </w:p>
    <w:p w14:paraId="6E8C6ECD">
      <w:pPr>
        <w:spacing w:after="80" w:line="252" w:lineRule="auto"/>
        <w:sectPr>
          <w:pgSz w:w="11909" w:h="16834"/>
          <w:pgMar w:top="936" w:right="1008" w:bottom="936" w:left="1008" w:header="720" w:footer="720" w:gutter="0"/>
          <w:cols w:space="720" w:num="1"/>
          <w:docGrid w:linePitch="360" w:charSpace="0"/>
        </w:sectPr>
      </w:pPr>
      <w:bookmarkStart w:id="0" w:name="_GoBack"/>
      <w:bookmarkEnd w:id="0"/>
    </w:p>
    <w:p w14:paraId="44A17909">
      <w:pPr>
        <w:pStyle w:val="3"/>
        <w:spacing w:after="80" w:line="252" w:lineRule="auto"/>
      </w:pPr>
      <w:r>
        <w:t>一、测试准备</w:t>
      </w:r>
    </w:p>
    <w:p w14:paraId="706B7358">
      <w:pPr>
        <w:pStyle w:val="4"/>
        <w:spacing w:after="80" w:line="252" w:lineRule="auto"/>
      </w:pPr>
      <w:r>
        <w:t>测试环境</w:t>
      </w:r>
    </w:p>
    <w:p w14:paraId="484D900C">
      <w:pPr>
        <w:pStyle w:val="14"/>
        <w:spacing w:after="80" w:line="252" w:lineRule="auto"/>
      </w:pPr>
      <w:r>
        <w:t>日常使用PC环境分区：二手盘、坏道分区</w:t>
      </w:r>
    </w:p>
    <w:p w14:paraId="5F6FB5AF">
      <w:pPr>
        <w:pStyle w:val="14"/>
        <w:spacing w:after="80" w:line="252" w:lineRule="auto"/>
      </w:pPr>
      <w:r>
        <w:t>Win7、Win11，32位和64位系统</w:t>
      </w:r>
    </w:p>
    <w:p w14:paraId="557BC72F">
      <w:pPr>
        <w:pStyle w:val="14"/>
        <w:spacing w:after="80" w:line="252" w:lineRule="auto"/>
      </w:pPr>
      <w:r>
        <w:t>MacOS 10.12-13.x，覆盖M1、T2芯片</w:t>
      </w:r>
    </w:p>
    <w:p w14:paraId="099E5430">
      <w:pPr>
        <w:pStyle w:val="4"/>
        <w:spacing w:after="80" w:line="252" w:lineRule="auto"/>
      </w:pPr>
      <w:r>
        <w:t>测试数据</w:t>
      </w:r>
    </w:p>
    <w:p w14:paraId="3D178D63">
      <w:pPr>
        <w:pStyle w:val="14"/>
        <w:spacing w:after="80" w:line="252" w:lineRule="auto"/>
      </w:pPr>
      <w:r>
        <w:t>数据恢复：不同类型分区、不同文件格式资源、不同数据量分区</w:t>
      </w:r>
    </w:p>
    <w:p w14:paraId="2E36EDCA">
      <w:pPr>
        <w:pStyle w:val="14"/>
        <w:spacing w:after="80" w:line="252" w:lineRule="auto"/>
      </w:pPr>
      <w:r>
        <w:t>文件修复：损坏的图片、视频、文档资源</w:t>
      </w:r>
    </w:p>
    <w:p w14:paraId="42ABEB0A">
      <w:pPr>
        <w:pStyle w:val="4"/>
        <w:spacing w:after="80" w:line="252" w:lineRule="auto"/>
      </w:pPr>
      <w:r>
        <w:t>测试工具</w:t>
      </w:r>
    </w:p>
    <w:p w14:paraId="242BFC19">
      <w:pPr>
        <w:pStyle w:val="14"/>
        <w:spacing w:after="80" w:line="252" w:lineRule="auto"/>
      </w:pPr>
      <w:r>
        <w:t>稳定性扫描挂机工具</w:t>
      </w:r>
    </w:p>
    <w:p w14:paraId="4320E9E2">
      <w:pPr>
        <w:pStyle w:val="14"/>
        <w:spacing w:after="80" w:line="252" w:lineRule="auto"/>
      </w:pPr>
      <w:r>
        <w:t>扫描恢复质量测试工具（不同删除场景、深度扫描：新旧版本对比、竞品对比）</w:t>
      </w:r>
    </w:p>
    <w:p w14:paraId="33D18798">
      <w:pPr>
        <w:pStyle w:val="14"/>
        <w:spacing w:after="80" w:line="252" w:lineRule="auto"/>
      </w:pPr>
      <w:r>
        <w:t>用户环境还原工具、资源分类工具等</w:t>
      </w:r>
    </w:p>
    <w:p w14:paraId="2AC5B97B">
      <w:pPr>
        <w:spacing w:after="80" w:line="252" w:lineRule="auto"/>
        <w:sectPr>
          <w:pgSz w:w="11909" w:h="16834"/>
          <w:pgMar w:top="936" w:right="1008" w:bottom="936" w:left="1008" w:header="720" w:footer="720" w:gutter="0"/>
          <w:cols w:space="720" w:num="1"/>
          <w:docGrid w:linePitch="360" w:charSpace="0"/>
        </w:sectPr>
      </w:pPr>
    </w:p>
    <w:p w14:paraId="0DBE61EA">
      <w:pPr>
        <w:pStyle w:val="3"/>
        <w:spacing w:after="80" w:line="252" w:lineRule="auto"/>
      </w:pPr>
      <w:r>
        <w:t>二、测试内容：稳定性&amp;兼容性测试</w:t>
      </w:r>
    </w:p>
    <w:p w14:paraId="29BDC2DD">
      <w:pPr>
        <w:pStyle w:val="4"/>
        <w:spacing w:after="80" w:line="252" w:lineRule="auto"/>
      </w:pPr>
      <w:r>
        <w:t>稳定性测试</w:t>
      </w:r>
    </w:p>
    <w:p w14:paraId="11B2B2EA">
      <w:pPr>
        <w:pStyle w:val="16"/>
        <w:spacing w:after="80" w:line="252" w:lineRule="auto"/>
      </w:pPr>
      <w:r>
        <w:t>通过自动化稳定性扫描工具挂机扫描，对比新旧版本底层库以及竞品的扫描文件数量以及扫描时长。</w:t>
      </w:r>
    </w:p>
    <w:p w14:paraId="1FA57E4D">
      <w:pPr>
        <w:pStyle w:val="16"/>
        <w:spacing w:after="80" w:line="252" w:lineRule="auto"/>
      </w:pPr>
      <w:r>
        <w:t>稳定性测试一般在底层库优化扫描恢复质量、修改 bug splat 异常崩溃、旧崩溃及退收集环境分析优化等底层扫描库修改功能时，会挂机扫描稳定性。</w:t>
      </w:r>
    </w:p>
    <w:p w14:paraId="35A9617C">
      <w:pPr>
        <w:pStyle w:val="16"/>
        <w:spacing w:after="80" w:line="252" w:lineRule="auto"/>
      </w:pPr>
      <w:r>
        <w:t>稳定性扫描一般会和线上版本底层库对比，检查底层优化后扫描的文件数量是否一致，保证扫描恢复质量；检查扫描时长是否差异较大。</w:t>
      </w:r>
    </w:p>
    <w:p w14:paraId="44FA79AF">
      <w:pPr>
        <w:pStyle w:val="16"/>
        <w:spacing w:after="80" w:line="252" w:lineRule="auto"/>
      </w:pPr>
      <w:r>
        <w:t>自动化扫描工具极大地提高了测试效率。</w:t>
      </w:r>
    </w:p>
    <w:p w14:paraId="142E920E">
      <w:pPr>
        <w:pStyle w:val="4"/>
        <w:spacing w:after="80" w:line="252" w:lineRule="auto"/>
      </w:pPr>
      <w:r>
        <w:t>兼容性测试</w:t>
      </w:r>
    </w:p>
    <w:p w14:paraId="557E1927">
      <w:pPr>
        <w:pStyle w:val="16"/>
        <w:spacing w:after="80" w:line="252" w:lineRule="auto"/>
      </w:pPr>
      <w:r>
        <w:t>测试新增功能在不同系统上的兼容性。</w:t>
      </w:r>
    </w:p>
    <w:p w14:paraId="75C43F48">
      <w:pPr>
        <w:pStyle w:val="16"/>
        <w:spacing w:after="80" w:line="252" w:lineRule="auto"/>
      </w:pPr>
      <w:r>
        <w:t>Windows：测试新增功能在不同系统上的兼容性，功能是否正常，是否有缺库导致无法使用的情况；检查依赖项。</w:t>
      </w:r>
    </w:p>
    <w:p w14:paraId="22808143">
      <w:pPr>
        <w:pStyle w:val="16"/>
        <w:spacing w:after="80" w:line="252" w:lineRule="auto"/>
      </w:pPr>
      <w:r>
        <w:t>Mac：除了新增功能兼容测试，M1和T2芯片的扫描异常兼容也要测试；文件修复、文件预览相关优化也需覆盖。</w:t>
      </w:r>
    </w:p>
    <w:p w14:paraId="18B8392C">
      <w:pPr>
        <w:spacing w:after="80" w:line="252" w:lineRule="auto"/>
        <w:sectPr>
          <w:pgSz w:w="11909" w:h="16834"/>
          <w:pgMar w:top="936" w:right="1008" w:bottom="936" w:left="1008" w:header="720" w:footer="720" w:gutter="0"/>
          <w:cols w:space="720" w:num="1"/>
          <w:docGrid w:linePitch="360" w:charSpace="0"/>
        </w:sectPr>
      </w:pPr>
    </w:p>
    <w:p w14:paraId="5D19E306">
      <w:pPr>
        <w:pStyle w:val="3"/>
        <w:spacing w:after="80" w:line="252" w:lineRule="auto"/>
      </w:pPr>
      <w:r>
        <w:t>三、测试内容：基本功能测试</w:t>
      </w:r>
    </w:p>
    <w:p w14:paraId="0AE0BAA9">
      <w:pPr>
        <w:pStyle w:val="4"/>
        <w:spacing w:after="80" w:line="252" w:lineRule="auto"/>
      </w:pPr>
      <w:r>
        <w:t>磁盘枚举</w:t>
      </w:r>
    </w:p>
    <w:p w14:paraId="2D31F6BB">
      <w:pPr>
        <w:pStyle w:val="14"/>
        <w:spacing w:after="80" w:line="252" w:lineRule="auto"/>
      </w:pPr>
      <w:r>
        <w:t>本地磁盘&amp;外置磁盘枚举位置是否准确</w:t>
      </w:r>
    </w:p>
    <w:p w14:paraId="2D14A46C">
      <w:pPr>
        <w:pStyle w:val="14"/>
        <w:spacing w:after="80" w:line="252" w:lineRule="auto"/>
      </w:pPr>
      <w:r>
        <w:t>文件系统枚举是否准确</w:t>
      </w:r>
    </w:p>
    <w:p w14:paraId="619D3967">
      <w:pPr>
        <w:pStyle w:val="14"/>
        <w:spacing w:after="80" w:line="252" w:lineRule="auto"/>
      </w:pPr>
      <w:r>
        <w:t>分区数量是否正确</w:t>
      </w:r>
    </w:p>
    <w:p w14:paraId="4EE97B18">
      <w:pPr>
        <w:pStyle w:val="14"/>
        <w:spacing w:after="80" w:line="252" w:lineRule="auto"/>
      </w:pPr>
      <w:r>
        <w:t>分区大小、名称是否准确</w:t>
      </w:r>
    </w:p>
    <w:p w14:paraId="32EA591C">
      <w:pPr>
        <w:pStyle w:val="14"/>
        <w:spacing w:after="80" w:line="252" w:lineRule="auto"/>
      </w:pPr>
      <w:r>
        <w:t>硬盘类型是否准确</w:t>
      </w:r>
    </w:p>
    <w:p w14:paraId="72D88013">
      <w:pPr>
        <w:pStyle w:val="4"/>
        <w:spacing w:after="80" w:line="252" w:lineRule="auto"/>
      </w:pPr>
      <w:r>
        <w:t>扫描恢复</w:t>
      </w:r>
    </w:p>
    <w:p w14:paraId="0133663C">
      <w:pPr>
        <w:pStyle w:val="14"/>
        <w:spacing w:after="80" w:line="252" w:lineRule="auto"/>
      </w:pPr>
      <w:r>
        <w:t>扫描方式是否准确</w:t>
      </w:r>
    </w:p>
    <w:p w14:paraId="060610E8">
      <w:pPr>
        <w:pStyle w:val="14"/>
        <w:spacing w:after="80" w:line="252" w:lineRule="auto"/>
      </w:pPr>
      <w:r>
        <w:t>各扫描状态的功能是否正常</w:t>
      </w:r>
    </w:p>
    <w:p w14:paraId="294D19AD">
      <w:pPr>
        <w:pStyle w:val="14"/>
        <w:spacing w:after="80" w:line="252" w:lineRule="auto"/>
      </w:pPr>
      <w:r>
        <w:t>恢复功能是否正常</w:t>
      </w:r>
    </w:p>
    <w:p w14:paraId="64B68B8E">
      <w:pPr>
        <w:pStyle w:val="14"/>
        <w:spacing w:after="80" w:line="252" w:lineRule="auto"/>
      </w:pPr>
      <w:r>
        <w:t>扫描恢复质量是否下降</w:t>
      </w:r>
    </w:p>
    <w:p w14:paraId="1EB457D3">
      <w:pPr>
        <w:pStyle w:val="4"/>
        <w:spacing w:after="80" w:line="252" w:lineRule="auto"/>
      </w:pPr>
      <w:r>
        <w:t>文件修复</w:t>
      </w:r>
    </w:p>
    <w:p w14:paraId="2B528C64">
      <w:pPr>
        <w:pStyle w:val="14"/>
        <w:spacing w:after="80" w:line="252" w:lineRule="auto"/>
      </w:pPr>
      <w:r>
        <w:t>图片&amp;视频修复模块的基本功能</w:t>
      </w:r>
    </w:p>
    <w:p w14:paraId="0C1A32FD">
      <w:pPr>
        <w:pStyle w:val="14"/>
        <w:spacing w:after="80" w:line="252" w:lineRule="auto"/>
      </w:pPr>
      <w:r>
        <w:t>图片&amp;视频&amp;文档修复质量</w:t>
      </w:r>
    </w:p>
    <w:p w14:paraId="73E705EE">
      <w:pPr>
        <w:pStyle w:val="14"/>
        <w:spacing w:after="80" w:line="252" w:lineRule="auto"/>
      </w:pPr>
      <w:r>
        <w:t>扫描路径&amp;恢复模块的图片、文档修复功能是否正常</w:t>
      </w:r>
    </w:p>
    <w:p w14:paraId="13A49824">
      <w:pPr>
        <w:pStyle w:val="4"/>
        <w:spacing w:after="80" w:line="252" w:lineRule="auto"/>
      </w:pPr>
      <w:r>
        <w:t>PE镜像启动</w:t>
      </w:r>
    </w:p>
    <w:p w14:paraId="414B6C10">
      <w:pPr>
        <w:pStyle w:val="14"/>
        <w:spacing w:after="80" w:line="252" w:lineRule="auto"/>
      </w:pPr>
      <w:r>
        <w:t>不同设备U盘、DVD、CD烧录启动</w:t>
      </w:r>
    </w:p>
    <w:p w14:paraId="685B0F69">
      <w:pPr>
        <w:pStyle w:val="14"/>
        <w:spacing w:after="80" w:line="252" w:lineRule="auto"/>
      </w:pPr>
      <w:r>
        <w:t>不同注册状态烧录启动</w:t>
      </w:r>
    </w:p>
    <w:p w14:paraId="1545805C">
      <w:pPr>
        <w:pStyle w:val="14"/>
        <w:spacing w:after="80" w:line="252" w:lineRule="auto"/>
      </w:pPr>
      <w:r>
        <w:t>不同磁盘大小设备烧录启动</w:t>
      </w:r>
    </w:p>
    <w:p w14:paraId="36A0591F">
      <w:pPr>
        <w:spacing w:after="80" w:line="252" w:lineRule="auto"/>
        <w:sectPr>
          <w:pgSz w:w="11909" w:h="16834"/>
          <w:pgMar w:top="936" w:right="1008" w:bottom="936" w:left="1008" w:header="720" w:footer="720" w:gutter="0"/>
          <w:cols w:space="720" w:num="1"/>
          <w:docGrid w:linePitch="360" w:charSpace="0"/>
        </w:sectPr>
      </w:pPr>
    </w:p>
    <w:p w14:paraId="45123E52">
      <w:pPr>
        <w:pStyle w:val="3"/>
        <w:spacing w:after="80" w:line="252" w:lineRule="auto"/>
      </w:pPr>
      <w:r>
        <w:t>四、关于扫描恢复质量的测试</w:t>
      </w:r>
    </w:p>
    <w:p w14:paraId="1C3AB6C9">
      <w:pPr>
        <w:pStyle w:val="4"/>
        <w:spacing w:after="80" w:line="252" w:lineRule="auto"/>
      </w:pPr>
      <w:r>
        <w:t>4.1 格式化扫描恢复质量测试</w:t>
      </w:r>
    </w:p>
    <w:p w14:paraId="56A69AC7">
      <w:pPr>
        <w:spacing w:after="80" w:line="252" w:lineRule="auto"/>
      </w:pPr>
      <w:r>
        <w:t>测试说明：准备测试资源 → 准备5G大小的纯净分区环境 → 构造不同的删除场景 → 使用</w:t>
      </w:r>
      <w:r>
        <w:rPr>
          <w:rFonts w:hint="eastAsia"/>
          <w:lang w:eastAsia="zh-CN"/>
        </w:rPr>
        <w:t>Ritridata</w:t>
      </w:r>
      <w:r>
        <w:t>/竞品扫描 + 恢复快扫 + 格式化扫描的文件 → 对比原文件和恢复文件MD5。</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295"/>
        <w:gridCol w:w="1295"/>
        <w:gridCol w:w="1295"/>
        <w:gridCol w:w="1295"/>
        <w:gridCol w:w="1295"/>
        <w:gridCol w:w="1295"/>
        <w:gridCol w:w="1295"/>
        <w:gridCol w:w="1295"/>
        <w:gridCol w:w="1295"/>
        <w:gridCol w:w="1295"/>
        <w:gridCol w:w="1295"/>
        <w:gridCol w:w="1295"/>
      </w:tblGrid>
      <w:tr w14:paraId="61C2CF5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shd w:val="clear" w:color="auto" w:fill="D9EAF7"/>
            <w:vAlign w:val="center"/>
          </w:tcPr>
          <w:p w14:paraId="6D6143DC">
            <w:pPr>
              <w:spacing w:after="0"/>
            </w:pPr>
            <w:r>
              <w:rPr>
                <w:rFonts w:ascii="微软雅黑" w:hAnsi="微软雅黑" w:eastAsia="微软雅黑"/>
                <w:b/>
                <w:sz w:val="10"/>
              </w:rPr>
              <w:t>编号</w:t>
            </w:r>
          </w:p>
        </w:tc>
        <w:tc>
          <w:tcPr>
            <w:tcW w:w="1295" w:type="dxa"/>
            <w:shd w:val="clear" w:color="auto" w:fill="D9EAF7"/>
            <w:vAlign w:val="center"/>
          </w:tcPr>
          <w:p w14:paraId="06070197">
            <w:pPr>
              <w:spacing w:after="0"/>
            </w:pPr>
            <w:r>
              <w:rPr>
                <w:rFonts w:ascii="微软雅黑" w:hAnsi="微软雅黑" w:eastAsia="微软雅黑"/>
                <w:b/>
                <w:sz w:val="10"/>
              </w:rPr>
              <w:t>删除场景</w:t>
            </w:r>
          </w:p>
        </w:tc>
        <w:tc>
          <w:tcPr>
            <w:tcW w:w="1295" w:type="dxa"/>
            <w:shd w:val="clear" w:color="auto" w:fill="D9EAF7"/>
            <w:vAlign w:val="center"/>
          </w:tcPr>
          <w:p w14:paraId="752DBFED">
            <w:pPr>
              <w:spacing w:after="0"/>
            </w:pPr>
            <w:r>
              <w:rPr>
                <w:rFonts w:hint="eastAsia"/>
                <w:b/>
                <w:sz w:val="10"/>
                <w:lang w:eastAsia="zh-CN"/>
              </w:rPr>
              <w:t>Ritridata</w:t>
            </w:r>
            <w:r>
              <w:rPr>
                <w:rFonts w:ascii="微软雅黑" w:hAnsi="微软雅黑" w:eastAsia="微软雅黑"/>
                <w:b/>
                <w:sz w:val="10"/>
              </w:rPr>
              <w:t>快速扫描匹配率</w:t>
            </w:r>
          </w:p>
        </w:tc>
        <w:tc>
          <w:tcPr>
            <w:tcW w:w="1295" w:type="dxa"/>
            <w:shd w:val="clear" w:color="auto" w:fill="D9EAF7"/>
            <w:vAlign w:val="center"/>
          </w:tcPr>
          <w:p w14:paraId="277C8CDF">
            <w:pPr>
              <w:spacing w:after="0"/>
            </w:pPr>
            <w:r>
              <w:rPr>
                <w:rFonts w:hint="eastAsia"/>
                <w:b/>
                <w:sz w:val="10"/>
                <w:lang w:eastAsia="zh-CN"/>
              </w:rPr>
              <w:t>Ritridata</w:t>
            </w:r>
            <w:r>
              <w:rPr>
                <w:rFonts w:ascii="微软雅黑" w:hAnsi="微软雅黑" w:eastAsia="微软雅黑"/>
                <w:b/>
                <w:sz w:val="10"/>
              </w:rPr>
              <w:t>(新)快速扫描匹配率</w:t>
            </w:r>
          </w:p>
        </w:tc>
        <w:tc>
          <w:tcPr>
            <w:tcW w:w="1295" w:type="dxa"/>
            <w:shd w:val="clear" w:color="auto" w:fill="D9EAF7"/>
            <w:vAlign w:val="center"/>
          </w:tcPr>
          <w:p w14:paraId="354A1D6F">
            <w:pPr>
              <w:spacing w:after="0"/>
            </w:pPr>
            <w:r>
              <w:rPr>
                <w:rFonts w:hint="eastAsia"/>
                <w:b/>
                <w:sz w:val="10"/>
                <w:lang w:eastAsia="zh-CN"/>
              </w:rPr>
              <w:t>Ritridata</w:t>
            </w:r>
            <w:r>
              <w:rPr>
                <w:rFonts w:ascii="微软雅黑" w:hAnsi="微软雅黑" w:eastAsia="微软雅黑"/>
                <w:b/>
                <w:sz w:val="10"/>
              </w:rPr>
              <w:t>深度扫描匹配率</w:t>
            </w:r>
          </w:p>
        </w:tc>
        <w:tc>
          <w:tcPr>
            <w:tcW w:w="1295" w:type="dxa"/>
            <w:shd w:val="clear" w:color="auto" w:fill="D9EAF7"/>
            <w:vAlign w:val="center"/>
          </w:tcPr>
          <w:p w14:paraId="25D297D0">
            <w:pPr>
              <w:spacing w:after="0"/>
            </w:pPr>
            <w:r>
              <w:rPr>
                <w:rFonts w:hint="eastAsia"/>
                <w:b/>
                <w:sz w:val="10"/>
                <w:lang w:eastAsia="zh-CN"/>
              </w:rPr>
              <w:t>Ritridata</w:t>
            </w:r>
            <w:r>
              <w:rPr>
                <w:rFonts w:ascii="微软雅黑" w:hAnsi="微软雅黑" w:eastAsia="微软雅黑"/>
                <w:b/>
                <w:sz w:val="10"/>
              </w:rPr>
              <w:t>(新)深度扫描匹配率</w:t>
            </w:r>
          </w:p>
        </w:tc>
        <w:tc>
          <w:tcPr>
            <w:tcW w:w="1295" w:type="dxa"/>
            <w:shd w:val="clear" w:color="auto" w:fill="D9EAF7"/>
            <w:vAlign w:val="center"/>
          </w:tcPr>
          <w:p w14:paraId="28F44C98">
            <w:pPr>
              <w:spacing w:after="0"/>
            </w:pPr>
            <w:r>
              <w:rPr>
                <w:rFonts w:hint="eastAsia"/>
                <w:b/>
                <w:sz w:val="10"/>
                <w:lang w:eastAsia="zh-CN"/>
              </w:rPr>
              <w:t>Ritridata</w:t>
            </w:r>
            <w:r>
              <w:rPr>
                <w:rFonts w:ascii="微软雅黑" w:hAnsi="微软雅黑" w:eastAsia="微软雅黑"/>
                <w:b/>
                <w:sz w:val="10"/>
              </w:rPr>
              <w:t>文件路径匹配率</w:t>
            </w:r>
          </w:p>
        </w:tc>
        <w:tc>
          <w:tcPr>
            <w:tcW w:w="1295" w:type="dxa"/>
            <w:shd w:val="clear" w:color="auto" w:fill="D9EAF7"/>
            <w:vAlign w:val="center"/>
          </w:tcPr>
          <w:p w14:paraId="19873C38">
            <w:pPr>
              <w:spacing w:after="0"/>
            </w:pPr>
            <w:r>
              <w:rPr>
                <w:rFonts w:hint="eastAsia"/>
                <w:b/>
                <w:sz w:val="10"/>
                <w:lang w:eastAsia="zh-CN"/>
              </w:rPr>
              <w:t>Ritridata</w:t>
            </w:r>
            <w:r>
              <w:rPr>
                <w:rFonts w:ascii="微软雅黑" w:hAnsi="微软雅黑" w:eastAsia="微软雅黑"/>
                <w:b/>
                <w:sz w:val="10"/>
              </w:rPr>
              <w:t>(新)文件路径匹配率</w:t>
            </w:r>
          </w:p>
        </w:tc>
        <w:tc>
          <w:tcPr>
            <w:tcW w:w="1295" w:type="dxa"/>
            <w:shd w:val="clear" w:color="auto" w:fill="D9EAF7"/>
            <w:vAlign w:val="center"/>
          </w:tcPr>
          <w:p w14:paraId="2517BAC9">
            <w:pPr>
              <w:spacing w:after="0"/>
            </w:pPr>
            <w:r>
              <w:rPr>
                <w:rFonts w:hint="eastAsia"/>
                <w:b/>
                <w:sz w:val="10"/>
                <w:lang w:eastAsia="zh-CN"/>
              </w:rPr>
              <w:t>Ritridata</w:t>
            </w:r>
            <w:r>
              <w:rPr>
                <w:rFonts w:ascii="微软雅黑" w:hAnsi="微软雅黑" w:eastAsia="微软雅黑"/>
                <w:b/>
                <w:sz w:val="10"/>
              </w:rPr>
              <w:t>快速扫描用时(秒)</w:t>
            </w:r>
          </w:p>
        </w:tc>
        <w:tc>
          <w:tcPr>
            <w:tcW w:w="1295" w:type="dxa"/>
            <w:shd w:val="clear" w:color="auto" w:fill="D9EAF7"/>
            <w:vAlign w:val="center"/>
          </w:tcPr>
          <w:p w14:paraId="74FE014F">
            <w:pPr>
              <w:spacing w:after="0"/>
            </w:pPr>
            <w:r>
              <w:rPr>
                <w:rFonts w:hint="eastAsia"/>
                <w:b/>
                <w:sz w:val="10"/>
                <w:lang w:eastAsia="zh-CN"/>
              </w:rPr>
              <w:t>Ritridata</w:t>
            </w:r>
            <w:r>
              <w:rPr>
                <w:rFonts w:ascii="微软雅黑" w:hAnsi="微软雅黑" w:eastAsia="微软雅黑"/>
                <w:b/>
                <w:sz w:val="10"/>
              </w:rPr>
              <w:t>(新)快速扫描用时(秒)</w:t>
            </w:r>
          </w:p>
        </w:tc>
        <w:tc>
          <w:tcPr>
            <w:tcW w:w="1295" w:type="dxa"/>
            <w:shd w:val="clear" w:color="auto" w:fill="D9EAF7"/>
            <w:vAlign w:val="center"/>
          </w:tcPr>
          <w:p w14:paraId="1DD171E0">
            <w:pPr>
              <w:spacing w:after="0"/>
            </w:pPr>
            <w:r>
              <w:rPr>
                <w:rFonts w:hint="eastAsia"/>
                <w:b/>
                <w:sz w:val="10"/>
                <w:lang w:eastAsia="zh-CN"/>
              </w:rPr>
              <w:t>Ritridata</w:t>
            </w:r>
            <w:r>
              <w:rPr>
                <w:rFonts w:ascii="微软雅黑" w:hAnsi="微软雅黑" w:eastAsia="微软雅黑"/>
                <w:b/>
                <w:sz w:val="10"/>
              </w:rPr>
              <w:t>深度扫描用时(秒)</w:t>
            </w:r>
          </w:p>
        </w:tc>
        <w:tc>
          <w:tcPr>
            <w:tcW w:w="1295" w:type="dxa"/>
            <w:shd w:val="clear" w:color="auto" w:fill="D9EAF7"/>
            <w:vAlign w:val="center"/>
          </w:tcPr>
          <w:p w14:paraId="632CB612">
            <w:pPr>
              <w:spacing w:after="0"/>
            </w:pPr>
            <w:r>
              <w:rPr>
                <w:rFonts w:hint="eastAsia"/>
                <w:b/>
                <w:sz w:val="10"/>
                <w:lang w:eastAsia="zh-CN"/>
              </w:rPr>
              <w:t>Ritridata</w:t>
            </w:r>
            <w:r>
              <w:rPr>
                <w:rFonts w:ascii="微软雅黑" w:hAnsi="微软雅黑" w:eastAsia="微软雅黑"/>
                <w:b/>
                <w:sz w:val="10"/>
              </w:rPr>
              <w:t>(新)深度扫描用时(秒)</w:t>
            </w:r>
          </w:p>
        </w:tc>
      </w:tr>
      <w:tr w14:paraId="4560A4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165E254D">
            <w:pPr>
              <w:spacing w:after="0"/>
            </w:pPr>
            <w:r>
              <w:rPr>
                <w:rFonts w:ascii="微软雅黑" w:hAnsi="微软雅黑" w:eastAsia="微软雅黑"/>
                <w:b w:val="0"/>
                <w:sz w:val="10"/>
              </w:rPr>
              <w:t>scene01</w:t>
            </w:r>
          </w:p>
        </w:tc>
        <w:tc>
          <w:tcPr>
            <w:tcW w:w="1295" w:type="dxa"/>
            <w:vAlign w:val="top"/>
          </w:tcPr>
          <w:p w14:paraId="454F965B">
            <w:pPr>
              <w:spacing w:after="0"/>
            </w:pPr>
            <w:r>
              <w:rPr>
                <w:rFonts w:ascii="微软雅黑" w:hAnsi="微软雅黑" w:eastAsia="微软雅黑"/>
                <w:b w:val="0"/>
                <w:sz w:val="10"/>
              </w:rPr>
              <w:t>文件删除：短路径下文件删除（2层）</w:t>
            </w:r>
          </w:p>
        </w:tc>
        <w:tc>
          <w:tcPr>
            <w:tcW w:w="1295" w:type="dxa"/>
            <w:vAlign w:val="top"/>
          </w:tcPr>
          <w:p w14:paraId="20F923E5">
            <w:pPr>
              <w:spacing w:after="0"/>
            </w:pPr>
            <w:r>
              <w:rPr>
                <w:rFonts w:ascii="微软雅黑" w:hAnsi="微软雅黑" w:eastAsia="微软雅黑"/>
                <w:b w:val="0"/>
                <w:sz w:val="10"/>
              </w:rPr>
              <w:t>99.24%（787/793）</w:t>
            </w:r>
          </w:p>
        </w:tc>
        <w:tc>
          <w:tcPr>
            <w:tcW w:w="1295" w:type="dxa"/>
            <w:vAlign w:val="top"/>
          </w:tcPr>
          <w:p w14:paraId="364AFED2">
            <w:pPr>
              <w:spacing w:after="0"/>
            </w:pPr>
            <w:r>
              <w:rPr>
                <w:rFonts w:ascii="微软雅黑" w:hAnsi="微软雅黑" w:eastAsia="微软雅黑"/>
                <w:b w:val="0"/>
                <w:sz w:val="10"/>
              </w:rPr>
              <w:t>99.24%（787/793）</w:t>
            </w:r>
          </w:p>
        </w:tc>
        <w:tc>
          <w:tcPr>
            <w:tcW w:w="1295" w:type="dxa"/>
            <w:vAlign w:val="top"/>
          </w:tcPr>
          <w:p w14:paraId="6E808BA5">
            <w:pPr>
              <w:spacing w:after="0"/>
            </w:pPr>
            <w:r>
              <w:rPr>
                <w:rFonts w:ascii="微软雅黑" w:hAnsi="微软雅黑" w:eastAsia="微软雅黑"/>
                <w:b w:val="0"/>
                <w:sz w:val="10"/>
              </w:rPr>
              <w:t>88.27%（700/793）</w:t>
            </w:r>
          </w:p>
        </w:tc>
        <w:tc>
          <w:tcPr>
            <w:tcW w:w="1295" w:type="dxa"/>
            <w:vAlign w:val="top"/>
          </w:tcPr>
          <w:p w14:paraId="7DE69ECE">
            <w:pPr>
              <w:spacing w:after="0"/>
            </w:pPr>
            <w:r>
              <w:rPr>
                <w:rFonts w:ascii="微软雅黑" w:hAnsi="微软雅黑" w:eastAsia="微软雅黑"/>
                <w:b w:val="0"/>
                <w:sz w:val="10"/>
              </w:rPr>
              <w:t>88.27%（700/793）</w:t>
            </w:r>
          </w:p>
        </w:tc>
        <w:tc>
          <w:tcPr>
            <w:tcW w:w="1295" w:type="dxa"/>
            <w:vAlign w:val="top"/>
          </w:tcPr>
          <w:p w14:paraId="0E9F6C1A">
            <w:pPr>
              <w:spacing w:after="0"/>
            </w:pPr>
            <w:r>
              <w:rPr>
                <w:rFonts w:ascii="微软雅黑" w:hAnsi="微软雅黑" w:eastAsia="微软雅黑"/>
                <w:b w:val="0"/>
                <w:sz w:val="10"/>
              </w:rPr>
              <w:t>100.00%</w:t>
            </w:r>
          </w:p>
        </w:tc>
        <w:tc>
          <w:tcPr>
            <w:tcW w:w="1295" w:type="dxa"/>
            <w:vAlign w:val="top"/>
          </w:tcPr>
          <w:p w14:paraId="761EEE8A">
            <w:pPr>
              <w:spacing w:after="0"/>
            </w:pPr>
            <w:r>
              <w:rPr>
                <w:rFonts w:ascii="微软雅黑" w:hAnsi="微软雅黑" w:eastAsia="微软雅黑"/>
                <w:b w:val="0"/>
                <w:sz w:val="10"/>
              </w:rPr>
              <w:t>100.00%</w:t>
            </w:r>
          </w:p>
        </w:tc>
        <w:tc>
          <w:tcPr>
            <w:tcW w:w="1295" w:type="dxa"/>
            <w:vAlign w:val="top"/>
          </w:tcPr>
          <w:p w14:paraId="76E4BEAB">
            <w:pPr>
              <w:spacing w:after="0"/>
            </w:pPr>
            <w:r>
              <w:rPr>
                <w:rFonts w:ascii="微软雅黑" w:hAnsi="微软雅黑" w:eastAsia="微软雅黑"/>
                <w:b w:val="0"/>
                <w:sz w:val="10"/>
              </w:rPr>
              <w:t>0</w:t>
            </w:r>
          </w:p>
        </w:tc>
        <w:tc>
          <w:tcPr>
            <w:tcW w:w="1295" w:type="dxa"/>
            <w:vAlign w:val="top"/>
          </w:tcPr>
          <w:p w14:paraId="73269634">
            <w:pPr>
              <w:spacing w:after="0"/>
            </w:pPr>
            <w:r>
              <w:rPr>
                <w:rFonts w:ascii="微软雅黑" w:hAnsi="微软雅黑" w:eastAsia="微软雅黑"/>
                <w:b w:val="0"/>
                <w:sz w:val="10"/>
              </w:rPr>
              <w:t>0</w:t>
            </w:r>
          </w:p>
        </w:tc>
        <w:tc>
          <w:tcPr>
            <w:tcW w:w="1295" w:type="dxa"/>
            <w:vAlign w:val="top"/>
          </w:tcPr>
          <w:p w14:paraId="504BF969">
            <w:pPr>
              <w:spacing w:after="0"/>
            </w:pPr>
            <w:r>
              <w:rPr>
                <w:rFonts w:ascii="微软雅黑" w:hAnsi="微软雅黑" w:eastAsia="微软雅黑"/>
                <w:b w:val="0"/>
                <w:sz w:val="10"/>
              </w:rPr>
              <w:t>117</w:t>
            </w:r>
          </w:p>
        </w:tc>
        <w:tc>
          <w:tcPr>
            <w:tcW w:w="1295" w:type="dxa"/>
            <w:vAlign w:val="top"/>
          </w:tcPr>
          <w:p w14:paraId="459FB03B">
            <w:pPr>
              <w:spacing w:after="0"/>
            </w:pPr>
            <w:r>
              <w:rPr>
                <w:rFonts w:ascii="微软雅黑" w:hAnsi="微软雅黑" w:eastAsia="微软雅黑"/>
                <w:b w:val="0"/>
                <w:sz w:val="10"/>
              </w:rPr>
              <w:t>115</w:t>
            </w:r>
          </w:p>
        </w:tc>
      </w:tr>
      <w:tr w14:paraId="790939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2F49D096">
            <w:pPr>
              <w:spacing w:after="0"/>
            </w:pPr>
            <w:r>
              <w:rPr>
                <w:rFonts w:ascii="微软雅黑" w:hAnsi="微软雅黑" w:eastAsia="微软雅黑"/>
                <w:b w:val="0"/>
                <w:sz w:val="10"/>
              </w:rPr>
              <w:t>scene02</w:t>
            </w:r>
          </w:p>
        </w:tc>
        <w:tc>
          <w:tcPr>
            <w:tcW w:w="1295" w:type="dxa"/>
            <w:vAlign w:val="top"/>
          </w:tcPr>
          <w:p w14:paraId="24A5B198">
            <w:pPr>
              <w:spacing w:after="0"/>
            </w:pPr>
            <w:r>
              <w:rPr>
                <w:rFonts w:ascii="微软雅黑" w:hAnsi="微软雅黑" w:eastAsia="微软雅黑"/>
                <w:b w:val="0"/>
                <w:sz w:val="10"/>
              </w:rPr>
              <w:t>文件删除：普通路径下文件删除（5层）</w:t>
            </w:r>
          </w:p>
        </w:tc>
        <w:tc>
          <w:tcPr>
            <w:tcW w:w="1295" w:type="dxa"/>
            <w:vAlign w:val="top"/>
          </w:tcPr>
          <w:p w14:paraId="42C73C00">
            <w:pPr>
              <w:spacing w:after="0"/>
            </w:pPr>
            <w:r>
              <w:rPr>
                <w:rFonts w:ascii="微软雅黑" w:hAnsi="微软雅黑" w:eastAsia="微软雅黑"/>
                <w:b w:val="0"/>
                <w:sz w:val="10"/>
              </w:rPr>
              <w:t>99.87%（792/793）</w:t>
            </w:r>
          </w:p>
        </w:tc>
        <w:tc>
          <w:tcPr>
            <w:tcW w:w="1295" w:type="dxa"/>
            <w:vAlign w:val="top"/>
          </w:tcPr>
          <w:p w14:paraId="54DDB0E7">
            <w:pPr>
              <w:spacing w:after="0"/>
            </w:pPr>
            <w:r>
              <w:rPr>
                <w:rFonts w:ascii="微软雅黑" w:hAnsi="微软雅黑" w:eastAsia="微软雅黑"/>
                <w:b w:val="0"/>
                <w:sz w:val="10"/>
              </w:rPr>
              <w:t>99.87%（792/793）</w:t>
            </w:r>
          </w:p>
        </w:tc>
        <w:tc>
          <w:tcPr>
            <w:tcW w:w="1295" w:type="dxa"/>
            <w:vAlign w:val="top"/>
          </w:tcPr>
          <w:p w14:paraId="5191A694">
            <w:pPr>
              <w:spacing w:after="0"/>
            </w:pPr>
            <w:r>
              <w:rPr>
                <w:rFonts w:ascii="微软雅黑" w:hAnsi="微软雅黑" w:eastAsia="微软雅黑"/>
                <w:b w:val="0"/>
                <w:sz w:val="10"/>
              </w:rPr>
              <w:t>88.90%（705/793）</w:t>
            </w:r>
          </w:p>
        </w:tc>
        <w:tc>
          <w:tcPr>
            <w:tcW w:w="1295" w:type="dxa"/>
            <w:vAlign w:val="top"/>
          </w:tcPr>
          <w:p w14:paraId="0086B0F1">
            <w:pPr>
              <w:spacing w:after="0"/>
            </w:pPr>
            <w:r>
              <w:rPr>
                <w:rFonts w:ascii="微软雅黑" w:hAnsi="微软雅黑" w:eastAsia="微软雅黑"/>
                <w:b w:val="0"/>
                <w:sz w:val="10"/>
              </w:rPr>
              <w:t>88.90%（705/793）</w:t>
            </w:r>
          </w:p>
        </w:tc>
        <w:tc>
          <w:tcPr>
            <w:tcW w:w="1295" w:type="dxa"/>
            <w:vAlign w:val="top"/>
          </w:tcPr>
          <w:p w14:paraId="19CC0F7E">
            <w:pPr>
              <w:spacing w:after="0"/>
            </w:pPr>
            <w:r>
              <w:rPr>
                <w:rFonts w:ascii="微软雅黑" w:hAnsi="微软雅黑" w:eastAsia="微软雅黑"/>
                <w:b w:val="0"/>
                <w:sz w:val="10"/>
              </w:rPr>
              <w:t>100.00%</w:t>
            </w:r>
          </w:p>
        </w:tc>
        <w:tc>
          <w:tcPr>
            <w:tcW w:w="1295" w:type="dxa"/>
            <w:vAlign w:val="top"/>
          </w:tcPr>
          <w:p w14:paraId="5A82F2F3">
            <w:pPr>
              <w:spacing w:after="0"/>
            </w:pPr>
            <w:r>
              <w:rPr>
                <w:rFonts w:ascii="微软雅黑" w:hAnsi="微软雅黑" w:eastAsia="微软雅黑"/>
                <w:b w:val="0"/>
                <w:sz w:val="10"/>
              </w:rPr>
              <w:t>100.00%</w:t>
            </w:r>
          </w:p>
        </w:tc>
        <w:tc>
          <w:tcPr>
            <w:tcW w:w="1295" w:type="dxa"/>
            <w:vAlign w:val="top"/>
          </w:tcPr>
          <w:p w14:paraId="729A89B7">
            <w:pPr>
              <w:spacing w:after="0"/>
            </w:pPr>
            <w:r>
              <w:rPr>
                <w:rFonts w:ascii="微软雅黑" w:hAnsi="微软雅黑" w:eastAsia="微软雅黑"/>
                <w:b w:val="0"/>
                <w:sz w:val="10"/>
              </w:rPr>
              <w:t>0</w:t>
            </w:r>
          </w:p>
        </w:tc>
        <w:tc>
          <w:tcPr>
            <w:tcW w:w="1295" w:type="dxa"/>
            <w:vAlign w:val="top"/>
          </w:tcPr>
          <w:p w14:paraId="5122DB0D">
            <w:pPr>
              <w:spacing w:after="0"/>
            </w:pPr>
            <w:r>
              <w:rPr>
                <w:rFonts w:ascii="微软雅黑" w:hAnsi="微软雅黑" w:eastAsia="微软雅黑"/>
                <w:b w:val="0"/>
                <w:sz w:val="10"/>
              </w:rPr>
              <w:t>0</w:t>
            </w:r>
          </w:p>
        </w:tc>
        <w:tc>
          <w:tcPr>
            <w:tcW w:w="1295" w:type="dxa"/>
            <w:vAlign w:val="top"/>
          </w:tcPr>
          <w:p w14:paraId="1AC3E40B">
            <w:pPr>
              <w:spacing w:after="0"/>
            </w:pPr>
            <w:r>
              <w:rPr>
                <w:rFonts w:ascii="微软雅黑" w:hAnsi="微软雅黑" w:eastAsia="微软雅黑"/>
                <w:b w:val="0"/>
                <w:sz w:val="10"/>
              </w:rPr>
              <w:t>119</w:t>
            </w:r>
          </w:p>
        </w:tc>
        <w:tc>
          <w:tcPr>
            <w:tcW w:w="1295" w:type="dxa"/>
            <w:vAlign w:val="top"/>
          </w:tcPr>
          <w:p w14:paraId="19652B21">
            <w:pPr>
              <w:spacing w:after="0"/>
            </w:pPr>
            <w:r>
              <w:rPr>
                <w:rFonts w:ascii="微软雅黑" w:hAnsi="微软雅黑" w:eastAsia="微软雅黑"/>
                <w:b w:val="0"/>
                <w:sz w:val="10"/>
              </w:rPr>
              <w:t>111</w:t>
            </w:r>
          </w:p>
        </w:tc>
      </w:tr>
      <w:tr w14:paraId="071B3BC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6E4D5800">
            <w:pPr>
              <w:spacing w:after="0"/>
            </w:pPr>
            <w:r>
              <w:rPr>
                <w:rFonts w:ascii="微软雅黑" w:hAnsi="微软雅黑" w:eastAsia="微软雅黑"/>
                <w:b w:val="0"/>
                <w:sz w:val="10"/>
              </w:rPr>
              <w:t>scene03</w:t>
            </w:r>
          </w:p>
        </w:tc>
        <w:tc>
          <w:tcPr>
            <w:tcW w:w="1295" w:type="dxa"/>
            <w:vAlign w:val="top"/>
          </w:tcPr>
          <w:p w14:paraId="60BA2BA1">
            <w:pPr>
              <w:spacing w:after="0"/>
            </w:pPr>
            <w:r>
              <w:rPr>
                <w:rFonts w:ascii="微软雅黑" w:hAnsi="微软雅黑" w:eastAsia="微软雅黑"/>
                <w:b w:val="0"/>
                <w:sz w:val="10"/>
              </w:rPr>
              <w:t>文件删除：长路径下文件删除（20层）</w:t>
            </w:r>
          </w:p>
        </w:tc>
        <w:tc>
          <w:tcPr>
            <w:tcW w:w="1295" w:type="dxa"/>
            <w:vAlign w:val="top"/>
          </w:tcPr>
          <w:p w14:paraId="4C3498D7">
            <w:pPr>
              <w:spacing w:after="0"/>
            </w:pPr>
            <w:r>
              <w:rPr>
                <w:rFonts w:ascii="微软雅黑" w:hAnsi="微软雅黑" w:eastAsia="微软雅黑"/>
                <w:b w:val="0"/>
                <w:sz w:val="10"/>
              </w:rPr>
              <w:t>-nan(ind)%（0/0）</w:t>
            </w:r>
          </w:p>
        </w:tc>
        <w:tc>
          <w:tcPr>
            <w:tcW w:w="1295" w:type="dxa"/>
            <w:vAlign w:val="top"/>
          </w:tcPr>
          <w:p w14:paraId="2132D34F">
            <w:pPr>
              <w:spacing w:after="0"/>
            </w:pPr>
            <w:r>
              <w:rPr>
                <w:rFonts w:ascii="微软雅黑" w:hAnsi="微软雅黑" w:eastAsia="微软雅黑"/>
                <w:b w:val="0"/>
                <w:sz w:val="10"/>
              </w:rPr>
              <w:t>-nan(ind)%（0/0）</w:t>
            </w:r>
          </w:p>
        </w:tc>
        <w:tc>
          <w:tcPr>
            <w:tcW w:w="1295" w:type="dxa"/>
            <w:vAlign w:val="top"/>
          </w:tcPr>
          <w:p w14:paraId="4C7E1B38">
            <w:pPr>
              <w:spacing w:after="0"/>
            </w:pPr>
            <w:r>
              <w:rPr>
                <w:rFonts w:ascii="微软雅黑" w:hAnsi="微软雅黑" w:eastAsia="微软雅黑"/>
                <w:b w:val="0"/>
                <w:sz w:val="10"/>
              </w:rPr>
              <w:t>88.90%（705/793）</w:t>
            </w:r>
          </w:p>
        </w:tc>
        <w:tc>
          <w:tcPr>
            <w:tcW w:w="1295" w:type="dxa"/>
            <w:vAlign w:val="top"/>
          </w:tcPr>
          <w:p w14:paraId="56A99690">
            <w:pPr>
              <w:spacing w:after="0"/>
            </w:pPr>
            <w:r>
              <w:rPr>
                <w:rFonts w:ascii="微软雅黑" w:hAnsi="微软雅黑" w:eastAsia="微软雅黑"/>
                <w:b w:val="0"/>
                <w:sz w:val="10"/>
              </w:rPr>
              <w:t>88.90%（705/793）</w:t>
            </w:r>
          </w:p>
        </w:tc>
        <w:tc>
          <w:tcPr>
            <w:tcW w:w="1295" w:type="dxa"/>
            <w:vAlign w:val="top"/>
          </w:tcPr>
          <w:p w14:paraId="185BF2C8">
            <w:pPr>
              <w:spacing w:after="0"/>
            </w:pPr>
            <w:r>
              <w:rPr>
                <w:rFonts w:ascii="微软雅黑" w:hAnsi="微软雅黑" w:eastAsia="微软雅黑"/>
                <w:b w:val="0"/>
                <w:sz w:val="10"/>
              </w:rPr>
              <w:t>86.00%</w:t>
            </w:r>
          </w:p>
        </w:tc>
        <w:tc>
          <w:tcPr>
            <w:tcW w:w="1295" w:type="dxa"/>
            <w:vAlign w:val="top"/>
          </w:tcPr>
          <w:p w14:paraId="286A1D7D">
            <w:pPr>
              <w:spacing w:after="0"/>
            </w:pPr>
            <w:r>
              <w:rPr>
                <w:rFonts w:ascii="微软雅黑" w:hAnsi="微软雅黑" w:eastAsia="微软雅黑"/>
                <w:b w:val="0"/>
                <w:sz w:val="10"/>
              </w:rPr>
              <w:t>85.00%</w:t>
            </w:r>
          </w:p>
        </w:tc>
        <w:tc>
          <w:tcPr>
            <w:tcW w:w="1295" w:type="dxa"/>
            <w:vAlign w:val="top"/>
          </w:tcPr>
          <w:p w14:paraId="1894E42B">
            <w:pPr>
              <w:spacing w:after="0"/>
            </w:pPr>
            <w:r>
              <w:rPr>
                <w:rFonts w:ascii="微软雅黑" w:hAnsi="微软雅黑" w:eastAsia="微软雅黑"/>
                <w:b w:val="0"/>
                <w:sz w:val="10"/>
              </w:rPr>
              <w:t>0</w:t>
            </w:r>
          </w:p>
        </w:tc>
        <w:tc>
          <w:tcPr>
            <w:tcW w:w="1295" w:type="dxa"/>
            <w:vAlign w:val="top"/>
          </w:tcPr>
          <w:p w14:paraId="6AFD5239">
            <w:pPr>
              <w:spacing w:after="0"/>
            </w:pPr>
            <w:r>
              <w:rPr>
                <w:rFonts w:ascii="微软雅黑" w:hAnsi="微软雅黑" w:eastAsia="微软雅黑"/>
                <w:b w:val="0"/>
                <w:sz w:val="10"/>
              </w:rPr>
              <w:t>0</w:t>
            </w:r>
          </w:p>
        </w:tc>
        <w:tc>
          <w:tcPr>
            <w:tcW w:w="1295" w:type="dxa"/>
            <w:vAlign w:val="top"/>
          </w:tcPr>
          <w:p w14:paraId="1D372D26">
            <w:pPr>
              <w:spacing w:after="0"/>
            </w:pPr>
            <w:r>
              <w:rPr>
                <w:rFonts w:ascii="微软雅黑" w:hAnsi="微软雅黑" w:eastAsia="微软雅黑"/>
                <w:b w:val="0"/>
                <w:sz w:val="10"/>
              </w:rPr>
              <w:t>129</w:t>
            </w:r>
          </w:p>
        </w:tc>
        <w:tc>
          <w:tcPr>
            <w:tcW w:w="1295" w:type="dxa"/>
            <w:vAlign w:val="top"/>
          </w:tcPr>
          <w:p w14:paraId="4B41588D">
            <w:pPr>
              <w:spacing w:after="0"/>
            </w:pPr>
            <w:r>
              <w:rPr>
                <w:rFonts w:ascii="微软雅黑" w:hAnsi="微软雅黑" w:eastAsia="微软雅黑"/>
                <w:b w:val="0"/>
                <w:sz w:val="10"/>
              </w:rPr>
              <w:t>125</w:t>
            </w:r>
          </w:p>
        </w:tc>
      </w:tr>
      <w:tr w14:paraId="0F4DA6C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260C891B">
            <w:pPr>
              <w:spacing w:after="0"/>
            </w:pPr>
            <w:r>
              <w:rPr>
                <w:rFonts w:ascii="微软雅黑" w:hAnsi="微软雅黑" w:eastAsia="微软雅黑"/>
                <w:b w:val="0"/>
                <w:sz w:val="10"/>
              </w:rPr>
              <w:t>scene04</w:t>
            </w:r>
          </w:p>
        </w:tc>
        <w:tc>
          <w:tcPr>
            <w:tcW w:w="1295" w:type="dxa"/>
            <w:vAlign w:val="top"/>
          </w:tcPr>
          <w:p w14:paraId="19D894FE">
            <w:pPr>
              <w:spacing w:after="0"/>
            </w:pPr>
            <w:r>
              <w:rPr>
                <w:rFonts w:ascii="微软雅黑" w:hAnsi="微软雅黑" w:eastAsia="微软雅黑"/>
                <w:b w:val="0"/>
                <w:sz w:val="10"/>
              </w:rPr>
              <w:t>文件删除：文件过大删除（30G以上）</w:t>
            </w:r>
          </w:p>
        </w:tc>
        <w:tc>
          <w:tcPr>
            <w:tcW w:w="1295" w:type="dxa"/>
            <w:vAlign w:val="top"/>
          </w:tcPr>
          <w:p w14:paraId="462AE484">
            <w:pPr>
              <w:spacing w:after="0"/>
            </w:pPr>
            <w:r>
              <w:rPr>
                <w:rFonts w:ascii="微软雅黑" w:hAnsi="微软雅黑" w:eastAsia="微软雅黑"/>
                <w:b w:val="0"/>
                <w:sz w:val="10"/>
              </w:rPr>
              <w:t>-nan(ind)%（0/0）</w:t>
            </w:r>
          </w:p>
        </w:tc>
        <w:tc>
          <w:tcPr>
            <w:tcW w:w="1295" w:type="dxa"/>
            <w:vAlign w:val="top"/>
          </w:tcPr>
          <w:p w14:paraId="7FFE54F2">
            <w:pPr>
              <w:spacing w:after="0"/>
            </w:pPr>
            <w:r>
              <w:rPr>
                <w:rFonts w:ascii="微软雅黑" w:hAnsi="微软雅黑" w:eastAsia="微软雅黑"/>
                <w:b w:val="0"/>
                <w:sz w:val="10"/>
              </w:rPr>
              <w:t>-nan(ind)%（0/0）</w:t>
            </w:r>
          </w:p>
        </w:tc>
        <w:tc>
          <w:tcPr>
            <w:tcW w:w="1295" w:type="dxa"/>
            <w:vAlign w:val="top"/>
          </w:tcPr>
          <w:p w14:paraId="70C9DD82">
            <w:pPr>
              <w:spacing w:after="0"/>
            </w:pPr>
            <w:r>
              <w:rPr>
                <w:rFonts w:ascii="微软雅黑" w:hAnsi="微软雅黑" w:eastAsia="微软雅黑"/>
                <w:b w:val="0"/>
                <w:sz w:val="10"/>
              </w:rPr>
              <w:t>-nan(ind)%（0/0）</w:t>
            </w:r>
          </w:p>
        </w:tc>
        <w:tc>
          <w:tcPr>
            <w:tcW w:w="1295" w:type="dxa"/>
            <w:vAlign w:val="top"/>
          </w:tcPr>
          <w:p w14:paraId="4BA133A6">
            <w:pPr>
              <w:spacing w:after="0"/>
            </w:pPr>
            <w:r>
              <w:rPr>
                <w:rFonts w:ascii="微软雅黑" w:hAnsi="微软雅黑" w:eastAsia="微软雅黑"/>
                <w:b w:val="0"/>
                <w:sz w:val="10"/>
              </w:rPr>
              <w:t>-nan(ind)%（0/0）</w:t>
            </w:r>
          </w:p>
        </w:tc>
        <w:tc>
          <w:tcPr>
            <w:tcW w:w="1295" w:type="dxa"/>
            <w:vAlign w:val="top"/>
          </w:tcPr>
          <w:p w14:paraId="486B97E3">
            <w:pPr>
              <w:spacing w:after="0"/>
            </w:pPr>
            <w:r>
              <w:rPr>
                <w:rFonts w:ascii="微软雅黑" w:hAnsi="微软雅黑" w:eastAsia="微软雅黑"/>
                <w:b w:val="0"/>
                <w:sz w:val="10"/>
              </w:rPr>
              <w:t>100.00%</w:t>
            </w:r>
          </w:p>
        </w:tc>
        <w:tc>
          <w:tcPr>
            <w:tcW w:w="1295" w:type="dxa"/>
            <w:vAlign w:val="top"/>
          </w:tcPr>
          <w:p w14:paraId="61D98FA3">
            <w:pPr>
              <w:spacing w:after="0"/>
            </w:pPr>
            <w:r>
              <w:rPr>
                <w:rFonts w:ascii="微软雅黑" w:hAnsi="微软雅黑" w:eastAsia="微软雅黑"/>
                <w:b w:val="0"/>
                <w:sz w:val="10"/>
              </w:rPr>
              <w:t>100.00%</w:t>
            </w:r>
          </w:p>
        </w:tc>
        <w:tc>
          <w:tcPr>
            <w:tcW w:w="1295" w:type="dxa"/>
            <w:vAlign w:val="top"/>
          </w:tcPr>
          <w:p w14:paraId="0F89018A">
            <w:pPr>
              <w:spacing w:after="0"/>
            </w:pPr>
            <w:r>
              <w:rPr>
                <w:rFonts w:ascii="微软雅黑" w:hAnsi="微软雅黑" w:eastAsia="微软雅黑"/>
                <w:b w:val="0"/>
                <w:sz w:val="10"/>
              </w:rPr>
              <w:t>0</w:t>
            </w:r>
          </w:p>
        </w:tc>
        <w:tc>
          <w:tcPr>
            <w:tcW w:w="1295" w:type="dxa"/>
            <w:vAlign w:val="top"/>
          </w:tcPr>
          <w:p w14:paraId="5C908F1E">
            <w:pPr>
              <w:spacing w:after="0"/>
            </w:pPr>
            <w:r>
              <w:rPr>
                <w:rFonts w:ascii="微软雅黑" w:hAnsi="微软雅黑" w:eastAsia="微软雅黑"/>
                <w:b w:val="0"/>
                <w:sz w:val="10"/>
              </w:rPr>
              <w:t>0</w:t>
            </w:r>
          </w:p>
        </w:tc>
        <w:tc>
          <w:tcPr>
            <w:tcW w:w="1295" w:type="dxa"/>
            <w:vAlign w:val="top"/>
          </w:tcPr>
          <w:p w14:paraId="5BBC1CBE">
            <w:pPr>
              <w:spacing w:after="0"/>
            </w:pPr>
            <w:r>
              <w:rPr>
                <w:rFonts w:ascii="微软雅黑" w:hAnsi="微软雅黑" w:eastAsia="微软雅黑"/>
                <w:b w:val="0"/>
                <w:sz w:val="10"/>
              </w:rPr>
              <w:t>82</w:t>
            </w:r>
          </w:p>
        </w:tc>
        <w:tc>
          <w:tcPr>
            <w:tcW w:w="1295" w:type="dxa"/>
            <w:vAlign w:val="top"/>
          </w:tcPr>
          <w:p w14:paraId="7540058A">
            <w:pPr>
              <w:spacing w:after="0"/>
            </w:pPr>
            <w:r>
              <w:rPr>
                <w:rFonts w:ascii="微软雅黑" w:hAnsi="微软雅黑" w:eastAsia="微软雅黑"/>
                <w:b w:val="0"/>
                <w:sz w:val="10"/>
              </w:rPr>
              <w:t>81</w:t>
            </w:r>
          </w:p>
        </w:tc>
      </w:tr>
      <w:tr w14:paraId="7E7D7DB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49CBFB74">
            <w:pPr>
              <w:spacing w:after="0"/>
            </w:pPr>
            <w:r>
              <w:rPr>
                <w:rFonts w:ascii="微软雅黑" w:hAnsi="微软雅黑" w:eastAsia="微软雅黑"/>
                <w:b w:val="0"/>
                <w:sz w:val="10"/>
              </w:rPr>
              <w:t>scene05</w:t>
            </w:r>
          </w:p>
        </w:tc>
        <w:tc>
          <w:tcPr>
            <w:tcW w:w="1295" w:type="dxa"/>
            <w:vAlign w:val="top"/>
          </w:tcPr>
          <w:p w14:paraId="07C15E03">
            <w:pPr>
              <w:spacing w:after="0"/>
            </w:pPr>
            <w:r>
              <w:rPr>
                <w:rFonts w:ascii="微软雅黑" w:hAnsi="微软雅黑" w:eastAsia="微软雅黑"/>
                <w:b w:val="0"/>
                <w:sz w:val="10"/>
              </w:rPr>
              <w:t>文件删除：文件过小删除（1k）</w:t>
            </w:r>
          </w:p>
        </w:tc>
        <w:tc>
          <w:tcPr>
            <w:tcW w:w="1295" w:type="dxa"/>
            <w:vAlign w:val="top"/>
          </w:tcPr>
          <w:p w14:paraId="35672F40">
            <w:pPr>
              <w:spacing w:after="0"/>
            </w:pPr>
            <w:r>
              <w:rPr>
                <w:rFonts w:ascii="微软雅黑" w:hAnsi="微软雅黑" w:eastAsia="微软雅黑"/>
                <w:b w:val="0"/>
                <w:sz w:val="10"/>
              </w:rPr>
              <w:t>100.00%（20/20）</w:t>
            </w:r>
          </w:p>
        </w:tc>
        <w:tc>
          <w:tcPr>
            <w:tcW w:w="1295" w:type="dxa"/>
            <w:vAlign w:val="top"/>
          </w:tcPr>
          <w:p w14:paraId="2ABABBEA">
            <w:pPr>
              <w:spacing w:after="0"/>
            </w:pPr>
            <w:r>
              <w:rPr>
                <w:rFonts w:ascii="微软雅黑" w:hAnsi="微软雅黑" w:eastAsia="微软雅黑"/>
                <w:b w:val="0"/>
                <w:sz w:val="10"/>
              </w:rPr>
              <w:t>100.00%（20/20）</w:t>
            </w:r>
          </w:p>
        </w:tc>
        <w:tc>
          <w:tcPr>
            <w:tcW w:w="1295" w:type="dxa"/>
            <w:vAlign w:val="top"/>
          </w:tcPr>
          <w:p w14:paraId="7397EDB8">
            <w:pPr>
              <w:spacing w:after="0"/>
            </w:pPr>
            <w:r>
              <w:rPr>
                <w:rFonts w:ascii="微软雅黑" w:hAnsi="微软雅黑" w:eastAsia="微软雅黑"/>
                <w:b w:val="0"/>
                <w:sz w:val="10"/>
              </w:rPr>
              <w:t>-nan(ind)%（0/0）</w:t>
            </w:r>
          </w:p>
        </w:tc>
        <w:tc>
          <w:tcPr>
            <w:tcW w:w="1295" w:type="dxa"/>
            <w:vAlign w:val="top"/>
          </w:tcPr>
          <w:p w14:paraId="43F3C1DC">
            <w:pPr>
              <w:spacing w:after="0"/>
            </w:pPr>
            <w:r>
              <w:rPr>
                <w:rFonts w:ascii="微软雅黑" w:hAnsi="微软雅黑" w:eastAsia="微软雅黑"/>
                <w:b w:val="0"/>
                <w:sz w:val="10"/>
              </w:rPr>
              <w:t>-nan(ind)%（0/0）</w:t>
            </w:r>
          </w:p>
        </w:tc>
        <w:tc>
          <w:tcPr>
            <w:tcW w:w="1295" w:type="dxa"/>
            <w:vAlign w:val="top"/>
          </w:tcPr>
          <w:p w14:paraId="1B168532">
            <w:pPr>
              <w:spacing w:after="0"/>
            </w:pPr>
            <w:r>
              <w:rPr>
                <w:rFonts w:ascii="微软雅黑" w:hAnsi="微软雅黑" w:eastAsia="微软雅黑"/>
                <w:b w:val="0"/>
                <w:sz w:val="10"/>
              </w:rPr>
              <w:t>100.00%</w:t>
            </w:r>
          </w:p>
        </w:tc>
        <w:tc>
          <w:tcPr>
            <w:tcW w:w="1295" w:type="dxa"/>
            <w:vAlign w:val="top"/>
          </w:tcPr>
          <w:p w14:paraId="172E230A">
            <w:pPr>
              <w:spacing w:after="0"/>
            </w:pPr>
            <w:r>
              <w:rPr>
                <w:rFonts w:ascii="微软雅黑" w:hAnsi="微软雅黑" w:eastAsia="微软雅黑"/>
                <w:b w:val="0"/>
                <w:sz w:val="10"/>
              </w:rPr>
              <w:t>100.00%</w:t>
            </w:r>
          </w:p>
        </w:tc>
        <w:tc>
          <w:tcPr>
            <w:tcW w:w="1295" w:type="dxa"/>
            <w:vAlign w:val="top"/>
          </w:tcPr>
          <w:p w14:paraId="16957435">
            <w:pPr>
              <w:spacing w:after="0"/>
            </w:pPr>
            <w:r>
              <w:rPr>
                <w:rFonts w:ascii="微软雅黑" w:hAnsi="微软雅黑" w:eastAsia="微软雅黑"/>
                <w:b w:val="0"/>
                <w:sz w:val="10"/>
              </w:rPr>
              <w:t>0</w:t>
            </w:r>
          </w:p>
        </w:tc>
        <w:tc>
          <w:tcPr>
            <w:tcW w:w="1295" w:type="dxa"/>
            <w:vAlign w:val="top"/>
          </w:tcPr>
          <w:p w14:paraId="7FC9279E">
            <w:pPr>
              <w:spacing w:after="0"/>
            </w:pPr>
            <w:r>
              <w:rPr>
                <w:rFonts w:ascii="微软雅黑" w:hAnsi="微软雅黑" w:eastAsia="微软雅黑"/>
                <w:b w:val="0"/>
                <w:sz w:val="10"/>
              </w:rPr>
              <w:t>0</w:t>
            </w:r>
          </w:p>
        </w:tc>
        <w:tc>
          <w:tcPr>
            <w:tcW w:w="1295" w:type="dxa"/>
            <w:vAlign w:val="top"/>
          </w:tcPr>
          <w:p w14:paraId="4159666E">
            <w:pPr>
              <w:spacing w:after="0"/>
            </w:pPr>
            <w:r>
              <w:rPr>
                <w:rFonts w:ascii="微软雅黑" w:hAnsi="微软雅黑" w:eastAsia="微软雅黑"/>
                <w:b w:val="0"/>
                <w:sz w:val="10"/>
              </w:rPr>
              <w:t>72</w:t>
            </w:r>
          </w:p>
        </w:tc>
        <w:tc>
          <w:tcPr>
            <w:tcW w:w="1295" w:type="dxa"/>
            <w:vAlign w:val="top"/>
          </w:tcPr>
          <w:p w14:paraId="373E2BC0">
            <w:pPr>
              <w:spacing w:after="0"/>
            </w:pPr>
            <w:r>
              <w:rPr>
                <w:rFonts w:ascii="微软雅黑" w:hAnsi="微软雅黑" w:eastAsia="微软雅黑"/>
                <w:b w:val="0"/>
                <w:sz w:val="10"/>
              </w:rPr>
              <w:t>72</w:t>
            </w:r>
          </w:p>
        </w:tc>
      </w:tr>
      <w:tr w14:paraId="69099B5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441C7E21">
            <w:pPr>
              <w:spacing w:after="0"/>
            </w:pPr>
            <w:r>
              <w:rPr>
                <w:rFonts w:ascii="微软雅黑" w:hAnsi="微软雅黑" w:eastAsia="微软雅黑"/>
                <w:b w:val="0"/>
                <w:sz w:val="10"/>
              </w:rPr>
              <w:t>scene06</w:t>
            </w:r>
          </w:p>
        </w:tc>
        <w:tc>
          <w:tcPr>
            <w:tcW w:w="1295" w:type="dxa"/>
            <w:vAlign w:val="top"/>
          </w:tcPr>
          <w:p w14:paraId="1EEAC52B">
            <w:pPr>
              <w:spacing w:after="0"/>
            </w:pPr>
            <w:r>
              <w:rPr>
                <w:rFonts w:ascii="微软雅黑" w:hAnsi="微软雅黑" w:eastAsia="微软雅黑"/>
                <w:b w:val="0"/>
                <w:sz w:val="10"/>
              </w:rPr>
              <w:t>文件删除：文件名称有内容，无文件内容文件（0KB）删除</w:t>
            </w:r>
          </w:p>
        </w:tc>
        <w:tc>
          <w:tcPr>
            <w:tcW w:w="1295" w:type="dxa"/>
            <w:vAlign w:val="top"/>
          </w:tcPr>
          <w:p w14:paraId="7C85FF47">
            <w:pPr>
              <w:spacing w:after="0"/>
            </w:pPr>
            <w:r>
              <w:rPr>
                <w:rFonts w:ascii="微软雅黑" w:hAnsi="微软雅黑" w:eastAsia="微软雅黑"/>
                <w:b w:val="0"/>
                <w:sz w:val="10"/>
              </w:rPr>
              <w:t>100.00%（1/1）</w:t>
            </w:r>
          </w:p>
        </w:tc>
        <w:tc>
          <w:tcPr>
            <w:tcW w:w="1295" w:type="dxa"/>
            <w:vAlign w:val="top"/>
          </w:tcPr>
          <w:p w14:paraId="73AABA16">
            <w:pPr>
              <w:spacing w:after="0"/>
            </w:pPr>
            <w:r>
              <w:rPr>
                <w:rFonts w:ascii="微软雅黑" w:hAnsi="微软雅黑" w:eastAsia="微软雅黑"/>
                <w:b w:val="0"/>
                <w:sz w:val="10"/>
              </w:rPr>
              <w:t>100.00%（1/1）</w:t>
            </w:r>
          </w:p>
        </w:tc>
        <w:tc>
          <w:tcPr>
            <w:tcW w:w="1295" w:type="dxa"/>
            <w:vAlign w:val="top"/>
          </w:tcPr>
          <w:p w14:paraId="49EE9A90">
            <w:pPr>
              <w:spacing w:after="0"/>
            </w:pPr>
            <w:r>
              <w:rPr>
                <w:rFonts w:ascii="微软雅黑" w:hAnsi="微软雅黑" w:eastAsia="微软雅黑"/>
                <w:b w:val="0"/>
                <w:sz w:val="10"/>
              </w:rPr>
              <w:t>-nan(ind)%（0/0）</w:t>
            </w:r>
          </w:p>
        </w:tc>
        <w:tc>
          <w:tcPr>
            <w:tcW w:w="1295" w:type="dxa"/>
            <w:vAlign w:val="top"/>
          </w:tcPr>
          <w:p w14:paraId="43E9D3C9">
            <w:pPr>
              <w:spacing w:after="0"/>
            </w:pPr>
            <w:r>
              <w:rPr>
                <w:rFonts w:ascii="微软雅黑" w:hAnsi="微软雅黑" w:eastAsia="微软雅黑"/>
                <w:b w:val="0"/>
                <w:sz w:val="10"/>
              </w:rPr>
              <w:t>-nan(ind)%（0/0）</w:t>
            </w:r>
          </w:p>
        </w:tc>
        <w:tc>
          <w:tcPr>
            <w:tcW w:w="1295" w:type="dxa"/>
            <w:vAlign w:val="top"/>
          </w:tcPr>
          <w:p w14:paraId="1434D276">
            <w:pPr>
              <w:spacing w:after="0"/>
            </w:pPr>
            <w:r>
              <w:rPr>
                <w:rFonts w:ascii="微软雅黑" w:hAnsi="微软雅黑" w:eastAsia="微软雅黑"/>
                <w:b w:val="0"/>
                <w:sz w:val="10"/>
              </w:rPr>
              <w:t>100.00%</w:t>
            </w:r>
          </w:p>
        </w:tc>
        <w:tc>
          <w:tcPr>
            <w:tcW w:w="1295" w:type="dxa"/>
            <w:vAlign w:val="top"/>
          </w:tcPr>
          <w:p w14:paraId="01263F22">
            <w:pPr>
              <w:spacing w:after="0"/>
            </w:pPr>
            <w:r>
              <w:rPr>
                <w:rFonts w:ascii="微软雅黑" w:hAnsi="微软雅黑" w:eastAsia="微软雅黑"/>
                <w:b w:val="0"/>
                <w:sz w:val="10"/>
              </w:rPr>
              <w:t>100.00%</w:t>
            </w:r>
          </w:p>
        </w:tc>
        <w:tc>
          <w:tcPr>
            <w:tcW w:w="1295" w:type="dxa"/>
            <w:vAlign w:val="top"/>
          </w:tcPr>
          <w:p w14:paraId="5831534D">
            <w:pPr>
              <w:spacing w:after="0"/>
            </w:pPr>
            <w:r>
              <w:rPr>
                <w:rFonts w:ascii="微软雅黑" w:hAnsi="微软雅黑" w:eastAsia="微软雅黑"/>
                <w:b w:val="0"/>
                <w:sz w:val="10"/>
              </w:rPr>
              <w:t>0</w:t>
            </w:r>
          </w:p>
        </w:tc>
        <w:tc>
          <w:tcPr>
            <w:tcW w:w="1295" w:type="dxa"/>
            <w:vAlign w:val="top"/>
          </w:tcPr>
          <w:p w14:paraId="6D87E7E3">
            <w:pPr>
              <w:spacing w:after="0"/>
            </w:pPr>
            <w:r>
              <w:rPr>
                <w:rFonts w:ascii="微软雅黑" w:hAnsi="微软雅黑" w:eastAsia="微软雅黑"/>
                <w:b w:val="0"/>
                <w:sz w:val="10"/>
              </w:rPr>
              <w:t>0</w:t>
            </w:r>
          </w:p>
        </w:tc>
        <w:tc>
          <w:tcPr>
            <w:tcW w:w="1295" w:type="dxa"/>
            <w:vAlign w:val="top"/>
          </w:tcPr>
          <w:p w14:paraId="6E6B5741">
            <w:pPr>
              <w:spacing w:after="0"/>
            </w:pPr>
            <w:r>
              <w:rPr>
                <w:rFonts w:ascii="微软雅黑" w:hAnsi="微软雅黑" w:eastAsia="微软雅黑"/>
                <w:b w:val="0"/>
                <w:sz w:val="10"/>
              </w:rPr>
              <w:t>72</w:t>
            </w:r>
          </w:p>
        </w:tc>
        <w:tc>
          <w:tcPr>
            <w:tcW w:w="1295" w:type="dxa"/>
            <w:vAlign w:val="top"/>
          </w:tcPr>
          <w:p w14:paraId="194A14D5">
            <w:pPr>
              <w:spacing w:after="0"/>
            </w:pPr>
            <w:r>
              <w:rPr>
                <w:rFonts w:ascii="微软雅黑" w:hAnsi="微软雅黑" w:eastAsia="微软雅黑"/>
                <w:b w:val="0"/>
                <w:sz w:val="10"/>
              </w:rPr>
              <w:t>71</w:t>
            </w:r>
          </w:p>
        </w:tc>
      </w:tr>
      <w:tr w14:paraId="58C86D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7B063955">
            <w:pPr>
              <w:spacing w:after="0"/>
            </w:pPr>
            <w:r>
              <w:rPr>
                <w:rFonts w:ascii="微软雅黑" w:hAnsi="微软雅黑" w:eastAsia="微软雅黑"/>
                <w:b w:val="0"/>
                <w:sz w:val="10"/>
              </w:rPr>
              <w:t>scene07</w:t>
            </w:r>
          </w:p>
        </w:tc>
        <w:tc>
          <w:tcPr>
            <w:tcW w:w="1295" w:type="dxa"/>
            <w:vAlign w:val="top"/>
          </w:tcPr>
          <w:p w14:paraId="114E0435">
            <w:pPr>
              <w:spacing w:after="0"/>
            </w:pPr>
            <w:r>
              <w:rPr>
                <w:rFonts w:ascii="微软雅黑" w:hAnsi="微软雅黑" w:eastAsia="微软雅黑"/>
                <w:b w:val="0"/>
                <w:sz w:val="10"/>
              </w:rPr>
              <w:t>文件删除：多语言文件名称的文件删除</w:t>
            </w:r>
          </w:p>
        </w:tc>
        <w:tc>
          <w:tcPr>
            <w:tcW w:w="1295" w:type="dxa"/>
            <w:vAlign w:val="top"/>
          </w:tcPr>
          <w:p w14:paraId="0DE936F6">
            <w:pPr>
              <w:spacing w:after="0"/>
            </w:pPr>
            <w:r>
              <w:rPr>
                <w:rFonts w:ascii="微软雅黑" w:hAnsi="微软雅黑" w:eastAsia="微软雅黑"/>
                <w:b w:val="0"/>
                <w:sz w:val="10"/>
              </w:rPr>
              <w:t>99.87%（792/793）</w:t>
            </w:r>
          </w:p>
        </w:tc>
        <w:tc>
          <w:tcPr>
            <w:tcW w:w="1295" w:type="dxa"/>
            <w:vAlign w:val="top"/>
          </w:tcPr>
          <w:p w14:paraId="55C82FDE">
            <w:pPr>
              <w:spacing w:after="0"/>
            </w:pPr>
            <w:r>
              <w:rPr>
                <w:rFonts w:ascii="微软雅黑" w:hAnsi="微软雅黑" w:eastAsia="微软雅黑"/>
                <w:b w:val="0"/>
                <w:sz w:val="10"/>
              </w:rPr>
              <w:t>99.87%（792/793）</w:t>
            </w:r>
          </w:p>
        </w:tc>
        <w:tc>
          <w:tcPr>
            <w:tcW w:w="1295" w:type="dxa"/>
            <w:vAlign w:val="top"/>
          </w:tcPr>
          <w:p w14:paraId="7F5750E7">
            <w:pPr>
              <w:spacing w:after="0"/>
            </w:pPr>
            <w:r>
              <w:rPr>
                <w:rFonts w:ascii="微软雅黑" w:hAnsi="微软雅黑" w:eastAsia="微软雅黑"/>
                <w:b w:val="0"/>
                <w:sz w:val="10"/>
              </w:rPr>
              <w:t>88.90%（705/793）</w:t>
            </w:r>
          </w:p>
        </w:tc>
        <w:tc>
          <w:tcPr>
            <w:tcW w:w="1295" w:type="dxa"/>
            <w:vAlign w:val="top"/>
          </w:tcPr>
          <w:p w14:paraId="762CEDFF">
            <w:pPr>
              <w:spacing w:after="0"/>
            </w:pPr>
            <w:r>
              <w:rPr>
                <w:rFonts w:ascii="微软雅黑" w:hAnsi="微软雅黑" w:eastAsia="微软雅黑"/>
                <w:b w:val="0"/>
                <w:sz w:val="10"/>
              </w:rPr>
              <w:t>88.90%（705/793）</w:t>
            </w:r>
          </w:p>
        </w:tc>
        <w:tc>
          <w:tcPr>
            <w:tcW w:w="1295" w:type="dxa"/>
            <w:vAlign w:val="top"/>
          </w:tcPr>
          <w:p w14:paraId="25669782">
            <w:pPr>
              <w:spacing w:after="0"/>
            </w:pPr>
            <w:r>
              <w:rPr>
                <w:rFonts w:ascii="微软雅黑" w:hAnsi="微软雅黑" w:eastAsia="微软雅黑"/>
                <w:b w:val="0"/>
                <w:sz w:val="10"/>
              </w:rPr>
              <w:t>100.00%</w:t>
            </w:r>
          </w:p>
        </w:tc>
        <w:tc>
          <w:tcPr>
            <w:tcW w:w="1295" w:type="dxa"/>
            <w:vAlign w:val="top"/>
          </w:tcPr>
          <w:p w14:paraId="3DF2604F">
            <w:pPr>
              <w:spacing w:after="0"/>
            </w:pPr>
            <w:r>
              <w:rPr>
                <w:rFonts w:ascii="微软雅黑" w:hAnsi="微软雅黑" w:eastAsia="微软雅黑"/>
                <w:b w:val="0"/>
                <w:sz w:val="10"/>
              </w:rPr>
              <w:t>100.00%</w:t>
            </w:r>
          </w:p>
        </w:tc>
        <w:tc>
          <w:tcPr>
            <w:tcW w:w="1295" w:type="dxa"/>
            <w:vAlign w:val="top"/>
          </w:tcPr>
          <w:p w14:paraId="096A37FD">
            <w:pPr>
              <w:spacing w:after="0"/>
            </w:pPr>
            <w:r>
              <w:rPr>
                <w:rFonts w:ascii="微软雅黑" w:hAnsi="微软雅黑" w:eastAsia="微软雅黑"/>
                <w:b w:val="0"/>
                <w:sz w:val="10"/>
              </w:rPr>
              <w:t>0</w:t>
            </w:r>
          </w:p>
        </w:tc>
        <w:tc>
          <w:tcPr>
            <w:tcW w:w="1295" w:type="dxa"/>
            <w:vAlign w:val="top"/>
          </w:tcPr>
          <w:p w14:paraId="3A86AE43">
            <w:pPr>
              <w:spacing w:after="0"/>
            </w:pPr>
            <w:r>
              <w:rPr>
                <w:rFonts w:ascii="微软雅黑" w:hAnsi="微软雅黑" w:eastAsia="微软雅黑"/>
                <w:b w:val="0"/>
                <w:sz w:val="10"/>
              </w:rPr>
              <w:t>0</w:t>
            </w:r>
          </w:p>
        </w:tc>
        <w:tc>
          <w:tcPr>
            <w:tcW w:w="1295" w:type="dxa"/>
            <w:vAlign w:val="top"/>
          </w:tcPr>
          <w:p w14:paraId="1931A4B7">
            <w:pPr>
              <w:spacing w:after="0"/>
            </w:pPr>
            <w:r>
              <w:rPr>
                <w:rFonts w:ascii="微软雅黑" w:hAnsi="微软雅黑" w:eastAsia="微软雅黑"/>
                <w:b w:val="0"/>
                <w:sz w:val="10"/>
              </w:rPr>
              <w:t>83</w:t>
            </w:r>
          </w:p>
        </w:tc>
        <w:tc>
          <w:tcPr>
            <w:tcW w:w="1295" w:type="dxa"/>
            <w:vAlign w:val="top"/>
          </w:tcPr>
          <w:p w14:paraId="7B919603">
            <w:pPr>
              <w:spacing w:after="0"/>
            </w:pPr>
            <w:r>
              <w:rPr>
                <w:rFonts w:ascii="微软雅黑" w:hAnsi="微软雅黑" w:eastAsia="微软雅黑"/>
                <w:b w:val="0"/>
                <w:sz w:val="10"/>
              </w:rPr>
              <w:t>83</w:t>
            </w:r>
          </w:p>
        </w:tc>
      </w:tr>
      <w:tr w14:paraId="3F84FC4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0E7E862F">
            <w:pPr>
              <w:spacing w:after="0"/>
            </w:pPr>
            <w:r>
              <w:rPr>
                <w:rFonts w:ascii="微软雅黑" w:hAnsi="微软雅黑" w:eastAsia="微软雅黑"/>
                <w:b w:val="0"/>
                <w:sz w:val="10"/>
              </w:rPr>
              <w:t>scene08</w:t>
            </w:r>
          </w:p>
        </w:tc>
        <w:tc>
          <w:tcPr>
            <w:tcW w:w="1295" w:type="dxa"/>
            <w:vAlign w:val="top"/>
          </w:tcPr>
          <w:p w14:paraId="20F36F6A">
            <w:pPr>
              <w:spacing w:after="0"/>
            </w:pPr>
            <w:r>
              <w:rPr>
                <w:rFonts w:ascii="微软雅黑" w:hAnsi="微软雅黑" w:eastAsia="微软雅黑"/>
                <w:b w:val="0"/>
                <w:sz w:val="10"/>
              </w:rPr>
              <w:t>文件删除：多语言文件夹下的文件删除</w:t>
            </w:r>
          </w:p>
        </w:tc>
        <w:tc>
          <w:tcPr>
            <w:tcW w:w="1295" w:type="dxa"/>
            <w:vAlign w:val="top"/>
          </w:tcPr>
          <w:p w14:paraId="1E0A8B3E">
            <w:pPr>
              <w:spacing w:after="0"/>
            </w:pPr>
            <w:r>
              <w:rPr>
                <w:rFonts w:ascii="微软雅黑" w:hAnsi="微软雅黑" w:eastAsia="微软雅黑"/>
                <w:b w:val="0"/>
                <w:sz w:val="10"/>
              </w:rPr>
              <w:t>99.87%（792/793）</w:t>
            </w:r>
          </w:p>
        </w:tc>
        <w:tc>
          <w:tcPr>
            <w:tcW w:w="1295" w:type="dxa"/>
            <w:vAlign w:val="top"/>
          </w:tcPr>
          <w:p w14:paraId="5EAB3BAA">
            <w:pPr>
              <w:spacing w:after="0"/>
            </w:pPr>
            <w:r>
              <w:rPr>
                <w:rFonts w:ascii="微软雅黑" w:hAnsi="微软雅黑" w:eastAsia="微软雅黑"/>
                <w:b w:val="0"/>
                <w:sz w:val="10"/>
              </w:rPr>
              <w:t>99.87%（792/793）</w:t>
            </w:r>
          </w:p>
        </w:tc>
        <w:tc>
          <w:tcPr>
            <w:tcW w:w="1295" w:type="dxa"/>
            <w:vAlign w:val="top"/>
          </w:tcPr>
          <w:p w14:paraId="2CCCA5B6">
            <w:pPr>
              <w:spacing w:after="0"/>
            </w:pPr>
            <w:r>
              <w:rPr>
                <w:rFonts w:ascii="微软雅黑" w:hAnsi="微软雅黑" w:eastAsia="微软雅黑"/>
                <w:b w:val="0"/>
                <w:sz w:val="10"/>
              </w:rPr>
              <w:t>88.90%（705/793）</w:t>
            </w:r>
          </w:p>
        </w:tc>
        <w:tc>
          <w:tcPr>
            <w:tcW w:w="1295" w:type="dxa"/>
            <w:vAlign w:val="top"/>
          </w:tcPr>
          <w:p w14:paraId="0CAADA70">
            <w:pPr>
              <w:spacing w:after="0"/>
            </w:pPr>
            <w:r>
              <w:rPr>
                <w:rFonts w:ascii="微软雅黑" w:hAnsi="微软雅黑" w:eastAsia="微软雅黑"/>
                <w:b w:val="0"/>
                <w:sz w:val="10"/>
              </w:rPr>
              <w:t>88.90%（705/793）</w:t>
            </w:r>
          </w:p>
        </w:tc>
        <w:tc>
          <w:tcPr>
            <w:tcW w:w="1295" w:type="dxa"/>
            <w:vAlign w:val="top"/>
          </w:tcPr>
          <w:p w14:paraId="1CA99FBD">
            <w:pPr>
              <w:spacing w:after="0"/>
            </w:pPr>
            <w:r>
              <w:rPr>
                <w:rFonts w:ascii="微软雅黑" w:hAnsi="微软雅黑" w:eastAsia="微软雅黑"/>
                <w:b w:val="0"/>
                <w:sz w:val="10"/>
              </w:rPr>
              <w:t>100.00%</w:t>
            </w:r>
          </w:p>
        </w:tc>
        <w:tc>
          <w:tcPr>
            <w:tcW w:w="1295" w:type="dxa"/>
            <w:vAlign w:val="top"/>
          </w:tcPr>
          <w:p w14:paraId="3F3171FD">
            <w:pPr>
              <w:spacing w:after="0"/>
            </w:pPr>
            <w:r>
              <w:rPr>
                <w:rFonts w:ascii="微软雅黑" w:hAnsi="微软雅黑" w:eastAsia="微软雅黑"/>
                <w:b w:val="0"/>
                <w:sz w:val="10"/>
              </w:rPr>
              <w:t>100.00%</w:t>
            </w:r>
          </w:p>
        </w:tc>
        <w:tc>
          <w:tcPr>
            <w:tcW w:w="1295" w:type="dxa"/>
            <w:vAlign w:val="top"/>
          </w:tcPr>
          <w:p w14:paraId="67757413">
            <w:pPr>
              <w:spacing w:after="0"/>
            </w:pPr>
            <w:r>
              <w:rPr>
                <w:rFonts w:ascii="微软雅黑" w:hAnsi="微软雅黑" w:eastAsia="微软雅黑"/>
                <w:b w:val="0"/>
                <w:sz w:val="10"/>
              </w:rPr>
              <w:t>0</w:t>
            </w:r>
          </w:p>
        </w:tc>
        <w:tc>
          <w:tcPr>
            <w:tcW w:w="1295" w:type="dxa"/>
            <w:vAlign w:val="top"/>
          </w:tcPr>
          <w:p w14:paraId="0E4325A1">
            <w:pPr>
              <w:spacing w:after="0"/>
            </w:pPr>
            <w:r>
              <w:rPr>
                <w:rFonts w:ascii="微软雅黑" w:hAnsi="微软雅黑" w:eastAsia="微软雅黑"/>
                <w:b w:val="0"/>
                <w:sz w:val="10"/>
              </w:rPr>
              <w:t>0</w:t>
            </w:r>
          </w:p>
        </w:tc>
        <w:tc>
          <w:tcPr>
            <w:tcW w:w="1295" w:type="dxa"/>
            <w:vAlign w:val="top"/>
          </w:tcPr>
          <w:p w14:paraId="1A182290">
            <w:pPr>
              <w:spacing w:after="0"/>
            </w:pPr>
            <w:r>
              <w:rPr>
                <w:rFonts w:ascii="微软雅黑" w:hAnsi="微软雅黑" w:eastAsia="微软雅黑"/>
                <w:b w:val="0"/>
                <w:sz w:val="10"/>
              </w:rPr>
              <w:t>84</w:t>
            </w:r>
          </w:p>
        </w:tc>
        <w:tc>
          <w:tcPr>
            <w:tcW w:w="1295" w:type="dxa"/>
            <w:vAlign w:val="top"/>
          </w:tcPr>
          <w:p w14:paraId="4C32F909">
            <w:pPr>
              <w:spacing w:after="0"/>
            </w:pPr>
            <w:r>
              <w:rPr>
                <w:rFonts w:ascii="微软雅黑" w:hAnsi="微软雅黑" w:eastAsia="微软雅黑"/>
                <w:b w:val="0"/>
                <w:sz w:val="10"/>
              </w:rPr>
              <w:t>84</w:t>
            </w:r>
          </w:p>
        </w:tc>
      </w:tr>
      <w:tr w14:paraId="3CFCD7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5DC12797">
            <w:pPr>
              <w:spacing w:after="0"/>
            </w:pPr>
            <w:r>
              <w:rPr>
                <w:rFonts w:ascii="微软雅黑" w:hAnsi="微软雅黑" w:eastAsia="微软雅黑"/>
                <w:b w:val="0"/>
                <w:sz w:val="10"/>
              </w:rPr>
              <w:t>scene09</w:t>
            </w:r>
          </w:p>
        </w:tc>
        <w:tc>
          <w:tcPr>
            <w:tcW w:w="1295" w:type="dxa"/>
            <w:vAlign w:val="top"/>
          </w:tcPr>
          <w:p w14:paraId="154F28FD">
            <w:pPr>
              <w:spacing w:after="0"/>
            </w:pPr>
            <w:r>
              <w:rPr>
                <w:rFonts w:ascii="微软雅黑" w:hAnsi="微软雅黑" w:eastAsia="微软雅黑"/>
                <w:b w:val="0"/>
                <w:sz w:val="10"/>
              </w:rPr>
              <w:t>文件删除：特殊字符文件名称的文件删除</w:t>
            </w:r>
          </w:p>
        </w:tc>
        <w:tc>
          <w:tcPr>
            <w:tcW w:w="1295" w:type="dxa"/>
            <w:vAlign w:val="top"/>
          </w:tcPr>
          <w:p w14:paraId="51460FB0">
            <w:pPr>
              <w:spacing w:after="0"/>
            </w:pPr>
            <w:r>
              <w:rPr>
                <w:rFonts w:ascii="微软雅黑" w:hAnsi="微软雅黑" w:eastAsia="微软雅黑"/>
                <w:b w:val="0"/>
                <w:sz w:val="10"/>
              </w:rPr>
              <w:t>99.87%（792/793）</w:t>
            </w:r>
          </w:p>
        </w:tc>
        <w:tc>
          <w:tcPr>
            <w:tcW w:w="1295" w:type="dxa"/>
            <w:vAlign w:val="top"/>
          </w:tcPr>
          <w:p w14:paraId="6C6B5D8F">
            <w:pPr>
              <w:spacing w:after="0"/>
            </w:pPr>
            <w:r>
              <w:rPr>
                <w:rFonts w:ascii="微软雅黑" w:hAnsi="微软雅黑" w:eastAsia="微软雅黑"/>
                <w:b w:val="0"/>
                <w:sz w:val="10"/>
              </w:rPr>
              <w:t>99.87%（792/793）</w:t>
            </w:r>
          </w:p>
        </w:tc>
        <w:tc>
          <w:tcPr>
            <w:tcW w:w="1295" w:type="dxa"/>
            <w:vAlign w:val="top"/>
          </w:tcPr>
          <w:p w14:paraId="2C567CD1">
            <w:pPr>
              <w:spacing w:after="0"/>
            </w:pPr>
            <w:r>
              <w:rPr>
                <w:rFonts w:ascii="微软雅黑" w:hAnsi="微软雅黑" w:eastAsia="微软雅黑"/>
                <w:b w:val="0"/>
                <w:sz w:val="10"/>
              </w:rPr>
              <w:t>88.90%（705/793）</w:t>
            </w:r>
          </w:p>
        </w:tc>
        <w:tc>
          <w:tcPr>
            <w:tcW w:w="1295" w:type="dxa"/>
            <w:vAlign w:val="top"/>
          </w:tcPr>
          <w:p w14:paraId="132C982B">
            <w:pPr>
              <w:spacing w:after="0"/>
            </w:pPr>
            <w:r>
              <w:rPr>
                <w:rFonts w:ascii="微软雅黑" w:hAnsi="微软雅黑" w:eastAsia="微软雅黑"/>
                <w:b w:val="0"/>
                <w:sz w:val="10"/>
              </w:rPr>
              <w:t>88.90%（705/793）</w:t>
            </w:r>
          </w:p>
        </w:tc>
        <w:tc>
          <w:tcPr>
            <w:tcW w:w="1295" w:type="dxa"/>
            <w:vAlign w:val="top"/>
          </w:tcPr>
          <w:p w14:paraId="03D93251">
            <w:pPr>
              <w:spacing w:after="0"/>
            </w:pPr>
            <w:r>
              <w:rPr>
                <w:rFonts w:ascii="微软雅黑" w:hAnsi="微软雅黑" w:eastAsia="微软雅黑"/>
                <w:b w:val="0"/>
                <w:sz w:val="10"/>
              </w:rPr>
              <w:t>100.00%</w:t>
            </w:r>
          </w:p>
        </w:tc>
        <w:tc>
          <w:tcPr>
            <w:tcW w:w="1295" w:type="dxa"/>
            <w:vAlign w:val="top"/>
          </w:tcPr>
          <w:p w14:paraId="3A8B12A8">
            <w:pPr>
              <w:spacing w:after="0"/>
            </w:pPr>
            <w:r>
              <w:rPr>
                <w:rFonts w:ascii="微软雅黑" w:hAnsi="微软雅黑" w:eastAsia="微软雅黑"/>
                <w:b w:val="0"/>
                <w:sz w:val="10"/>
              </w:rPr>
              <w:t>100.00%</w:t>
            </w:r>
          </w:p>
        </w:tc>
        <w:tc>
          <w:tcPr>
            <w:tcW w:w="1295" w:type="dxa"/>
            <w:vAlign w:val="top"/>
          </w:tcPr>
          <w:p w14:paraId="005A071F">
            <w:pPr>
              <w:spacing w:after="0"/>
            </w:pPr>
            <w:r>
              <w:rPr>
                <w:rFonts w:ascii="微软雅黑" w:hAnsi="微软雅黑" w:eastAsia="微软雅黑"/>
                <w:b w:val="0"/>
                <w:sz w:val="10"/>
              </w:rPr>
              <w:t>0</w:t>
            </w:r>
          </w:p>
        </w:tc>
        <w:tc>
          <w:tcPr>
            <w:tcW w:w="1295" w:type="dxa"/>
            <w:vAlign w:val="top"/>
          </w:tcPr>
          <w:p w14:paraId="60E04581">
            <w:pPr>
              <w:spacing w:after="0"/>
            </w:pPr>
            <w:r>
              <w:rPr>
                <w:rFonts w:ascii="微软雅黑" w:hAnsi="微软雅黑" w:eastAsia="微软雅黑"/>
                <w:b w:val="0"/>
                <w:sz w:val="10"/>
              </w:rPr>
              <w:t>0</w:t>
            </w:r>
          </w:p>
        </w:tc>
        <w:tc>
          <w:tcPr>
            <w:tcW w:w="1295" w:type="dxa"/>
            <w:vAlign w:val="top"/>
          </w:tcPr>
          <w:p w14:paraId="734DE4F6">
            <w:pPr>
              <w:spacing w:after="0"/>
            </w:pPr>
            <w:r>
              <w:rPr>
                <w:rFonts w:ascii="微软雅黑" w:hAnsi="微软雅黑" w:eastAsia="微软雅黑"/>
                <w:b w:val="0"/>
                <w:sz w:val="10"/>
              </w:rPr>
              <w:t>83</w:t>
            </w:r>
          </w:p>
        </w:tc>
        <w:tc>
          <w:tcPr>
            <w:tcW w:w="1295" w:type="dxa"/>
            <w:vAlign w:val="top"/>
          </w:tcPr>
          <w:p w14:paraId="08BC9FF6">
            <w:pPr>
              <w:spacing w:after="0"/>
            </w:pPr>
            <w:r>
              <w:rPr>
                <w:rFonts w:ascii="微软雅黑" w:hAnsi="微软雅黑" w:eastAsia="微软雅黑"/>
                <w:b w:val="0"/>
                <w:sz w:val="10"/>
              </w:rPr>
              <w:t>83</w:t>
            </w:r>
          </w:p>
        </w:tc>
      </w:tr>
      <w:tr w14:paraId="03AE5BF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374D9360">
            <w:pPr>
              <w:spacing w:after="0"/>
            </w:pPr>
            <w:r>
              <w:rPr>
                <w:rFonts w:ascii="微软雅黑" w:hAnsi="微软雅黑" w:eastAsia="微软雅黑"/>
                <w:b w:val="0"/>
                <w:sz w:val="10"/>
              </w:rPr>
              <w:t>scene10</w:t>
            </w:r>
          </w:p>
        </w:tc>
        <w:tc>
          <w:tcPr>
            <w:tcW w:w="1295" w:type="dxa"/>
            <w:vAlign w:val="top"/>
          </w:tcPr>
          <w:p w14:paraId="18C03214">
            <w:pPr>
              <w:spacing w:after="0"/>
            </w:pPr>
            <w:r>
              <w:rPr>
                <w:rFonts w:ascii="微软雅黑" w:hAnsi="微软雅黑" w:eastAsia="微软雅黑"/>
                <w:b w:val="0"/>
                <w:sz w:val="10"/>
              </w:rPr>
              <w:t>文件删除：特殊字符文件夹下的文件删除</w:t>
            </w:r>
          </w:p>
        </w:tc>
        <w:tc>
          <w:tcPr>
            <w:tcW w:w="1295" w:type="dxa"/>
            <w:vAlign w:val="top"/>
          </w:tcPr>
          <w:p w14:paraId="5045D615">
            <w:pPr>
              <w:spacing w:after="0"/>
            </w:pPr>
            <w:r>
              <w:rPr>
                <w:rFonts w:ascii="微软雅黑" w:hAnsi="微软雅黑" w:eastAsia="微软雅黑"/>
                <w:b w:val="0"/>
                <w:sz w:val="10"/>
              </w:rPr>
              <w:t>99.87%（792/793）</w:t>
            </w:r>
          </w:p>
        </w:tc>
        <w:tc>
          <w:tcPr>
            <w:tcW w:w="1295" w:type="dxa"/>
            <w:vAlign w:val="top"/>
          </w:tcPr>
          <w:p w14:paraId="6E4C9265">
            <w:pPr>
              <w:spacing w:after="0"/>
            </w:pPr>
            <w:r>
              <w:rPr>
                <w:rFonts w:ascii="微软雅黑" w:hAnsi="微软雅黑" w:eastAsia="微软雅黑"/>
                <w:b w:val="0"/>
                <w:sz w:val="10"/>
              </w:rPr>
              <w:t>99.87%（792/793）</w:t>
            </w:r>
          </w:p>
        </w:tc>
        <w:tc>
          <w:tcPr>
            <w:tcW w:w="1295" w:type="dxa"/>
            <w:vAlign w:val="top"/>
          </w:tcPr>
          <w:p w14:paraId="27A9282D">
            <w:pPr>
              <w:spacing w:after="0"/>
            </w:pPr>
            <w:r>
              <w:rPr>
                <w:rFonts w:ascii="微软雅黑" w:hAnsi="微软雅黑" w:eastAsia="微软雅黑"/>
                <w:b w:val="0"/>
                <w:sz w:val="10"/>
              </w:rPr>
              <w:t>88.90%（705/793）</w:t>
            </w:r>
          </w:p>
        </w:tc>
        <w:tc>
          <w:tcPr>
            <w:tcW w:w="1295" w:type="dxa"/>
            <w:vAlign w:val="top"/>
          </w:tcPr>
          <w:p w14:paraId="3F239D38">
            <w:pPr>
              <w:spacing w:after="0"/>
            </w:pPr>
            <w:r>
              <w:rPr>
                <w:rFonts w:ascii="微软雅黑" w:hAnsi="微软雅黑" w:eastAsia="微软雅黑"/>
                <w:b w:val="0"/>
                <w:sz w:val="10"/>
              </w:rPr>
              <w:t>88.90%（705/793）</w:t>
            </w:r>
          </w:p>
        </w:tc>
        <w:tc>
          <w:tcPr>
            <w:tcW w:w="1295" w:type="dxa"/>
            <w:vAlign w:val="top"/>
          </w:tcPr>
          <w:p w14:paraId="7E02007C">
            <w:pPr>
              <w:spacing w:after="0"/>
            </w:pPr>
            <w:r>
              <w:rPr>
                <w:rFonts w:ascii="微软雅黑" w:hAnsi="微软雅黑" w:eastAsia="微软雅黑"/>
                <w:b w:val="0"/>
                <w:sz w:val="10"/>
              </w:rPr>
              <w:t>100.00%</w:t>
            </w:r>
          </w:p>
        </w:tc>
        <w:tc>
          <w:tcPr>
            <w:tcW w:w="1295" w:type="dxa"/>
            <w:vAlign w:val="top"/>
          </w:tcPr>
          <w:p w14:paraId="3282EE95">
            <w:pPr>
              <w:spacing w:after="0"/>
            </w:pPr>
            <w:r>
              <w:rPr>
                <w:rFonts w:ascii="微软雅黑" w:hAnsi="微软雅黑" w:eastAsia="微软雅黑"/>
                <w:b w:val="0"/>
                <w:sz w:val="10"/>
              </w:rPr>
              <w:t>100.00%</w:t>
            </w:r>
          </w:p>
        </w:tc>
        <w:tc>
          <w:tcPr>
            <w:tcW w:w="1295" w:type="dxa"/>
            <w:vAlign w:val="top"/>
          </w:tcPr>
          <w:p w14:paraId="226711E2">
            <w:pPr>
              <w:spacing w:after="0"/>
            </w:pPr>
            <w:r>
              <w:rPr>
                <w:rFonts w:ascii="微软雅黑" w:hAnsi="微软雅黑" w:eastAsia="微软雅黑"/>
                <w:b w:val="0"/>
                <w:sz w:val="10"/>
              </w:rPr>
              <w:t>0</w:t>
            </w:r>
          </w:p>
        </w:tc>
        <w:tc>
          <w:tcPr>
            <w:tcW w:w="1295" w:type="dxa"/>
            <w:vAlign w:val="top"/>
          </w:tcPr>
          <w:p w14:paraId="4EBDA03B">
            <w:pPr>
              <w:spacing w:after="0"/>
            </w:pPr>
            <w:r>
              <w:rPr>
                <w:rFonts w:ascii="微软雅黑" w:hAnsi="微软雅黑" w:eastAsia="微软雅黑"/>
                <w:b w:val="0"/>
                <w:sz w:val="10"/>
              </w:rPr>
              <w:t>0</w:t>
            </w:r>
          </w:p>
        </w:tc>
        <w:tc>
          <w:tcPr>
            <w:tcW w:w="1295" w:type="dxa"/>
            <w:vAlign w:val="top"/>
          </w:tcPr>
          <w:p w14:paraId="670529D6">
            <w:pPr>
              <w:spacing w:after="0"/>
            </w:pPr>
            <w:r>
              <w:rPr>
                <w:rFonts w:ascii="微软雅黑" w:hAnsi="微软雅黑" w:eastAsia="微软雅黑"/>
                <w:b w:val="0"/>
                <w:sz w:val="10"/>
              </w:rPr>
              <w:t>84</w:t>
            </w:r>
          </w:p>
        </w:tc>
        <w:tc>
          <w:tcPr>
            <w:tcW w:w="1295" w:type="dxa"/>
            <w:vAlign w:val="top"/>
          </w:tcPr>
          <w:p w14:paraId="2DAC03EB">
            <w:pPr>
              <w:spacing w:after="0"/>
            </w:pPr>
            <w:r>
              <w:rPr>
                <w:rFonts w:ascii="微软雅黑" w:hAnsi="微软雅黑" w:eastAsia="微软雅黑"/>
                <w:b w:val="0"/>
                <w:sz w:val="10"/>
              </w:rPr>
              <w:t>84</w:t>
            </w:r>
          </w:p>
        </w:tc>
      </w:tr>
      <w:tr w14:paraId="5962749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0E977732">
            <w:pPr>
              <w:spacing w:after="0"/>
            </w:pPr>
            <w:r>
              <w:rPr>
                <w:rFonts w:ascii="微软雅黑" w:hAnsi="微软雅黑" w:eastAsia="微软雅黑"/>
                <w:b w:val="0"/>
                <w:sz w:val="10"/>
              </w:rPr>
              <w:t>scene11</w:t>
            </w:r>
          </w:p>
        </w:tc>
        <w:tc>
          <w:tcPr>
            <w:tcW w:w="1295" w:type="dxa"/>
            <w:vAlign w:val="top"/>
          </w:tcPr>
          <w:p w14:paraId="52480F87">
            <w:pPr>
              <w:spacing w:after="0"/>
            </w:pPr>
            <w:r>
              <w:rPr>
                <w:rFonts w:ascii="微软雅黑" w:hAnsi="微软雅黑" w:eastAsia="微软雅黑"/>
                <w:b w:val="0"/>
                <w:sz w:val="10"/>
              </w:rPr>
              <w:t>文件删除：最长文件名称文件删除</w:t>
            </w:r>
          </w:p>
        </w:tc>
        <w:tc>
          <w:tcPr>
            <w:tcW w:w="1295" w:type="dxa"/>
            <w:vAlign w:val="top"/>
          </w:tcPr>
          <w:p w14:paraId="352FE7C9">
            <w:pPr>
              <w:spacing w:after="0"/>
            </w:pPr>
            <w:r>
              <w:rPr>
                <w:rFonts w:ascii="微软雅黑" w:hAnsi="微软雅黑" w:eastAsia="微软雅黑"/>
                <w:b w:val="0"/>
                <w:sz w:val="10"/>
              </w:rPr>
              <w:t>94.79%（91/96）</w:t>
            </w:r>
          </w:p>
        </w:tc>
        <w:tc>
          <w:tcPr>
            <w:tcW w:w="1295" w:type="dxa"/>
            <w:vAlign w:val="top"/>
          </w:tcPr>
          <w:p w14:paraId="4E2105C4">
            <w:pPr>
              <w:spacing w:after="0"/>
            </w:pPr>
            <w:r>
              <w:rPr>
                <w:rFonts w:ascii="微软雅黑" w:hAnsi="微软雅黑" w:eastAsia="微软雅黑"/>
                <w:b w:val="0"/>
                <w:sz w:val="10"/>
              </w:rPr>
              <w:t>94.79%（91/96）</w:t>
            </w:r>
          </w:p>
        </w:tc>
        <w:tc>
          <w:tcPr>
            <w:tcW w:w="1295" w:type="dxa"/>
            <w:vAlign w:val="top"/>
          </w:tcPr>
          <w:p w14:paraId="0711E8E1">
            <w:pPr>
              <w:spacing w:after="0"/>
            </w:pPr>
            <w:r>
              <w:rPr>
                <w:rFonts w:ascii="微软雅黑" w:hAnsi="微软雅黑" w:eastAsia="微软雅黑"/>
                <w:b w:val="0"/>
                <w:sz w:val="10"/>
              </w:rPr>
              <w:t>84.38%（81/96）</w:t>
            </w:r>
          </w:p>
        </w:tc>
        <w:tc>
          <w:tcPr>
            <w:tcW w:w="1295" w:type="dxa"/>
            <w:vAlign w:val="top"/>
          </w:tcPr>
          <w:p w14:paraId="22722183">
            <w:pPr>
              <w:spacing w:after="0"/>
            </w:pPr>
            <w:r>
              <w:rPr>
                <w:rFonts w:ascii="微软雅黑" w:hAnsi="微软雅黑" w:eastAsia="微软雅黑"/>
                <w:b w:val="0"/>
                <w:sz w:val="10"/>
              </w:rPr>
              <w:t>84.38%（81/96）</w:t>
            </w:r>
          </w:p>
        </w:tc>
        <w:tc>
          <w:tcPr>
            <w:tcW w:w="1295" w:type="dxa"/>
            <w:vAlign w:val="top"/>
          </w:tcPr>
          <w:p w14:paraId="4E890AC4">
            <w:pPr>
              <w:spacing w:after="0"/>
            </w:pPr>
            <w:r>
              <w:rPr>
                <w:rFonts w:ascii="微软雅黑" w:hAnsi="微软雅黑" w:eastAsia="微软雅黑"/>
                <w:b w:val="0"/>
                <w:sz w:val="10"/>
              </w:rPr>
              <w:t>0.00%</w:t>
            </w:r>
          </w:p>
        </w:tc>
        <w:tc>
          <w:tcPr>
            <w:tcW w:w="1295" w:type="dxa"/>
            <w:vAlign w:val="top"/>
          </w:tcPr>
          <w:p w14:paraId="4BE854DB">
            <w:pPr>
              <w:spacing w:after="0"/>
            </w:pPr>
            <w:r>
              <w:rPr>
                <w:rFonts w:ascii="微软雅黑" w:hAnsi="微软雅黑" w:eastAsia="微软雅黑"/>
                <w:b w:val="0"/>
                <w:sz w:val="10"/>
              </w:rPr>
              <w:t>0.00%</w:t>
            </w:r>
          </w:p>
        </w:tc>
        <w:tc>
          <w:tcPr>
            <w:tcW w:w="1295" w:type="dxa"/>
            <w:vAlign w:val="top"/>
          </w:tcPr>
          <w:p w14:paraId="0D63899C">
            <w:pPr>
              <w:spacing w:after="0"/>
            </w:pPr>
            <w:r>
              <w:rPr>
                <w:rFonts w:ascii="微软雅黑" w:hAnsi="微软雅黑" w:eastAsia="微软雅黑"/>
                <w:b w:val="0"/>
                <w:sz w:val="10"/>
              </w:rPr>
              <w:t>0</w:t>
            </w:r>
          </w:p>
        </w:tc>
        <w:tc>
          <w:tcPr>
            <w:tcW w:w="1295" w:type="dxa"/>
            <w:vAlign w:val="top"/>
          </w:tcPr>
          <w:p w14:paraId="21856037">
            <w:pPr>
              <w:spacing w:after="0"/>
            </w:pPr>
            <w:r>
              <w:rPr>
                <w:rFonts w:ascii="微软雅黑" w:hAnsi="微软雅黑" w:eastAsia="微软雅黑"/>
                <w:b w:val="0"/>
                <w:sz w:val="10"/>
              </w:rPr>
              <w:t>0</w:t>
            </w:r>
          </w:p>
        </w:tc>
        <w:tc>
          <w:tcPr>
            <w:tcW w:w="1295" w:type="dxa"/>
            <w:vAlign w:val="top"/>
          </w:tcPr>
          <w:p w14:paraId="66FF72E5">
            <w:pPr>
              <w:spacing w:after="0"/>
            </w:pPr>
            <w:r>
              <w:rPr>
                <w:rFonts w:ascii="微软雅黑" w:hAnsi="微软雅黑" w:eastAsia="微软雅黑"/>
                <w:b w:val="0"/>
                <w:sz w:val="10"/>
              </w:rPr>
              <w:t>74</w:t>
            </w:r>
          </w:p>
        </w:tc>
        <w:tc>
          <w:tcPr>
            <w:tcW w:w="1295" w:type="dxa"/>
            <w:vAlign w:val="top"/>
          </w:tcPr>
          <w:p w14:paraId="2F2C5B41">
            <w:pPr>
              <w:spacing w:after="0"/>
            </w:pPr>
            <w:r>
              <w:rPr>
                <w:rFonts w:ascii="微软雅黑" w:hAnsi="微软雅黑" w:eastAsia="微软雅黑"/>
                <w:b w:val="0"/>
                <w:sz w:val="10"/>
              </w:rPr>
              <w:t>74</w:t>
            </w:r>
          </w:p>
        </w:tc>
      </w:tr>
      <w:tr w14:paraId="5D6EC6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7F7B4FD0">
            <w:pPr>
              <w:spacing w:after="0"/>
            </w:pPr>
            <w:r>
              <w:rPr>
                <w:rFonts w:ascii="微软雅黑" w:hAnsi="微软雅黑" w:eastAsia="微软雅黑"/>
                <w:b w:val="0"/>
                <w:sz w:val="10"/>
              </w:rPr>
              <w:t>scene12</w:t>
            </w:r>
          </w:p>
        </w:tc>
        <w:tc>
          <w:tcPr>
            <w:tcW w:w="1295" w:type="dxa"/>
            <w:vAlign w:val="top"/>
          </w:tcPr>
          <w:p w14:paraId="3B7AAD73">
            <w:pPr>
              <w:spacing w:after="0"/>
            </w:pPr>
            <w:r>
              <w:rPr>
                <w:rFonts w:ascii="微软雅黑" w:hAnsi="微软雅黑" w:eastAsia="微软雅黑"/>
                <w:b w:val="0"/>
                <w:sz w:val="10"/>
              </w:rPr>
              <w:t>文件删除：shift+delete删除</w:t>
            </w:r>
          </w:p>
        </w:tc>
        <w:tc>
          <w:tcPr>
            <w:tcW w:w="1295" w:type="dxa"/>
            <w:vAlign w:val="top"/>
          </w:tcPr>
          <w:p w14:paraId="7C7EC84F">
            <w:pPr>
              <w:spacing w:after="0"/>
            </w:pPr>
            <w:r>
              <w:rPr>
                <w:rFonts w:ascii="微软雅黑" w:hAnsi="微软雅黑" w:eastAsia="微软雅黑"/>
                <w:b w:val="0"/>
                <w:sz w:val="10"/>
              </w:rPr>
              <w:t>99.75%（791/793）</w:t>
            </w:r>
          </w:p>
        </w:tc>
        <w:tc>
          <w:tcPr>
            <w:tcW w:w="1295" w:type="dxa"/>
            <w:vAlign w:val="top"/>
          </w:tcPr>
          <w:p w14:paraId="5C3BBE40">
            <w:pPr>
              <w:spacing w:after="0"/>
            </w:pPr>
            <w:r>
              <w:rPr>
                <w:rFonts w:ascii="微软雅黑" w:hAnsi="微软雅黑" w:eastAsia="微软雅黑"/>
                <w:b w:val="0"/>
                <w:sz w:val="10"/>
              </w:rPr>
              <w:t>99.75%（791/793）</w:t>
            </w:r>
          </w:p>
        </w:tc>
        <w:tc>
          <w:tcPr>
            <w:tcW w:w="1295" w:type="dxa"/>
            <w:vAlign w:val="top"/>
          </w:tcPr>
          <w:p w14:paraId="433A43EC">
            <w:pPr>
              <w:spacing w:after="0"/>
            </w:pPr>
            <w:r>
              <w:rPr>
                <w:rFonts w:ascii="微软雅黑" w:hAnsi="微软雅黑" w:eastAsia="微软雅黑"/>
                <w:b w:val="0"/>
                <w:sz w:val="10"/>
              </w:rPr>
              <w:t>88.90%（705/793）</w:t>
            </w:r>
          </w:p>
        </w:tc>
        <w:tc>
          <w:tcPr>
            <w:tcW w:w="1295" w:type="dxa"/>
            <w:vAlign w:val="top"/>
          </w:tcPr>
          <w:p w14:paraId="3CF5300E">
            <w:pPr>
              <w:spacing w:after="0"/>
            </w:pPr>
            <w:r>
              <w:rPr>
                <w:rFonts w:ascii="微软雅黑" w:hAnsi="微软雅黑" w:eastAsia="微软雅黑"/>
                <w:b w:val="0"/>
                <w:sz w:val="10"/>
              </w:rPr>
              <w:t>88.90%（705/793）</w:t>
            </w:r>
          </w:p>
        </w:tc>
        <w:tc>
          <w:tcPr>
            <w:tcW w:w="1295" w:type="dxa"/>
            <w:vAlign w:val="top"/>
          </w:tcPr>
          <w:p w14:paraId="47C4151E">
            <w:pPr>
              <w:spacing w:after="0"/>
            </w:pPr>
            <w:r>
              <w:rPr>
                <w:rFonts w:ascii="微软雅黑" w:hAnsi="微软雅黑" w:eastAsia="微软雅黑"/>
                <w:b w:val="0"/>
                <w:sz w:val="10"/>
              </w:rPr>
              <w:t>100.00%</w:t>
            </w:r>
          </w:p>
        </w:tc>
        <w:tc>
          <w:tcPr>
            <w:tcW w:w="1295" w:type="dxa"/>
            <w:vAlign w:val="top"/>
          </w:tcPr>
          <w:p w14:paraId="7ED50FE3">
            <w:pPr>
              <w:spacing w:after="0"/>
            </w:pPr>
            <w:r>
              <w:rPr>
                <w:rFonts w:ascii="微软雅黑" w:hAnsi="微软雅黑" w:eastAsia="微软雅黑"/>
                <w:b w:val="0"/>
                <w:sz w:val="10"/>
              </w:rPr>
              <w:t>100.00%</w:t>
            </w:r>
          </w:p>
        </w:tc>
        <w:tc>
          <w:tcPr>
            <w:tcW w:w="1295" w:type="dxa"/>
            <w:vAlign w:val="top"/>
          </w:tcPr>
          <w:p w14:paraId="661CFC90">
            <w:pPr>
              <w:spacing w:after="0"/>
            </w:pPr>
            <w:r>
              <w:rPr>
                <w:rFonts w:ascii="微软雅黑" w:hAnsi="微软雅黑" w:eastAsia="微软雅黑"/>
                <w:b w:val="0"/>
                <w:sz w:val="10"/>
              </w:rPr>
              <w:t>0</w:t>
            </w:r>
          </w:p>
        </w:tc>
        <w:tc>
          <w:tcPr>
            <w:tcW w:w="1295" w:type="dxa"/>
            <w:vAlign w:val="top"/>
          </w:tcPr>
          <w:p w14:paraId="69EC0145">
            <w:pPr>
              <w:spacing w:after="0"/>
            </w:pPr>
            <w:r>
              <w:rPr>
                <w:rFonts w:ascii="微软雅黑" w:hAnsi="微软雅黑" w:eastAsia="微软雅黑"/>
                <w:b w:val="0"/>
                <w:sz w:val="10"/>
              </w:rPr>
              <w:t>0</w:t>
            </w:r>
          </w:p>
        </w:tc>
        <w:tc>
          <w:tcPr>
            <w:tcW w:w="1295" w:type="dxa"/>
            <w:vAlign w:val="top"/>
          </w:tcPr>
          <w:p w14:paraId="0AB524F1">
            <w:pPr>
              <w:spacing w:after="0"/>
            </w:pPr>
            <w:r>
              <w:rPr>
                <w:rFonts w:ascii="微软雅黑" w:hAnsi="微软雅黑" w:eastAsia="微软雅黑"/>
                <w:b w:val="0"/>
                <w:sz w:val="10"/>
              </w:rPr>
              <w:t>84</w:t>
            </w:r>
          </w:p>
        </w:tc>
        <w:tc>
          <w:tcPr>
            <w:tcW w:w="1295" w:type="dxa"/>
            <w:vAlign w:val="top"/>
          </w:tcPr>
          <w:p w14:paraId="52AF0230">
            <w:pPr>
              <w:spacing w:after="0"/>
            </w:pPr>
            <w:r>
              <w:rPr>
                <w:rFonts w:ascii="微软雅黑" w:hAnsi="微软雅黑" w:eastAsia="微软雅黑"/>
                <w:b w:val="0"/>
                <w:sz w:val="10"/>
              </w:rPr>
              <w:t>84</w:t>
            </w:r>
          </w:p>
        </w:tc>
      </w:tr>
      <w:tr w14:paraId="098563C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7F5338C1">
            <w:pPr>
              <w:spacing w:after="0"/>
            </w:pPr>
            <w:r>
              <w:rPr>
                <w:rFonts w:ascii="微软雅黑" w:hAnsi="微软雅黑" w:eastAsia="微软雅黑"/>
                <w:b w:val="0"/>
                <w:sz w:val="10"/>
              </w:rPr>
              <w:t>scene13</w:t>
            </w:r>
          </w:p>
        </w:tc>
        <w:tc>
          <w:tcPr>
            <w:tcW w:w="1295" w:type="dxa"/>
            <w:vAlign w:val="top"/>
          </w:tcPr>
          <w:p w14:paraId="76495084">
            <w:pPr>
              <w:spacing w:after="0"/>
            </w:pPr>
            <w:r>
              <w:rPr>
                <w:rFonts w:ascii="微软雅黑" w:hAnsi="微软雅黑" w:eastAsia="微软雅黑"/>
                <w:b w:val="0"/>
                <w:sz w:val="10"/>
              </w:rPr>
              <w:t>文件删除：放入回收站清空回收站删除</w:t>
            </w:r>
          </w:p>
        </w:tc>
        <w:tc>
          <w:tcPr>
            <w:tcW w:w="1295" w:type="dxa"/>
            <w:vAlign w:val="top"/>
          </w:tcPr>
          <w:p w14:paraId="51E60CF7">
            <w:pPr>
              <w:spacing w:after="0"/>
            </w:pPr>
            <w:r>
              <w:rPr>
                <w:rFonts w:ascii="微软雅黑" w:hAnsi="微软雅黑" w:eastAsia="微软雅黑"/>
                <w:b w:val="0"/>
                <w:sz w:val="10"/>
              </w:rPr>
              <w:t>空白</w:t>
            </w:r>
          </w:p>
        </w:tc>
        <w:tc>
          <w:tcPr>
            <w:tcW w:w="1295" w:type="dxa"/>
            <w:vAlign w:val="top"/>
          </w:tcPr>
          <w:p w14:paraId="0D67B560">
            <w:pPr>
              <w:spacing w:after="0"/>
            </w:pPr>
            <w:r>
              <w:rPr>
                <w:rFonts w:ascii="微软雅黑" w:hAnsi="微软雅黑" w:eastAsia="微软雅黑"/>
                <w:b w:val="0"/>
                <w:sz w:val="10"/>
              </w:rPr>
              <w:t>空白</w:t>
            </w:r>
          </w:p>
        </w:tc>
        <w:tc>
          <w:tcPr>
            <w:tcW w:w="1295" w:type="dxa"/>
            <w:vAlign w:val="top"/>
          </w:tcPr>
          <w:p w14:paraId="0654A845">
            <w:pPr>
              <w:spacing w:after="0"/>
            </w:pPr>
            <w:r>
              <w:rPr>
                <w:rFonts w:ascii="微软雅黑" w:hAnsi="微软雅黑" w:eastAsia="微软雅黑"/>
                <w:b w:val="0"/>
                <w:sz w:val="10"/>
              </w:rPr>
              <w:t>空白</w:t>
            </w:r>
          </w:p>
        </w:tc>
        <w:tc>
          <w:tcPr>
            <w:tcW w:w="1295" w:type="dxa"/>
            <w:vAlign w:val="top"/>
          </w:tcPr>
          <w:p w14:paraId="6FA9017A">
            <w:pPr>
              <w:spacing w:after="0"/>
            </w:pPr>
            <w:r>
              <w:rPr>
                <w:rFonts w:ascii="微软雅黑" w:hAnsi="微软雅黑" w:eastAsia="微软雅黑"/>
                <w:b w:val="0"/>
                <w:sz w:val="10"/>
              </w:rPr>
              <w:t>空白</w:t>
            </w:r>
          </w:p>
        </w:tc>
        <w:tc>
          <w:tcPr>
            <w:tcW w:w="1295" w:type="dxa"/>
            <w:vAlign w:val="top"/>
          </w:tcPr>
          <w:p w14:paraId="32B66829">
            <w:pPr>
              <w:spacing w:after="0"/>
            </w:pPr>
            <w:r>
              <w:rPr>
                <w:rFonts w:ascii="微软雅黑" w:hAnsi="微软雅黑" w:eastAsia="微软雅黑"/>
                <w:b w:val="0"/>
                <w:sz w:val="10"/>
              </w:rPr>
              <w:t>空白</w:t>
            </w:r>
          </w:p>
        </w:tc>
        <w:tc>
          <w:tcPr>
            <w:tcW w:w="1295" w:type="dxa"/>
            <w:vAlign w:val="top"/>
          </w:tcPr>
          <w:p w14:paraId="54E6D142">
            <w:pPr>
              <w:spacing w:after="0"/>
            </w:pPr>
            <w:r>
              <w:rPr>
                <w:rFonts w:ascii="微软雅黑" w:hAnsi="微软雅黑" w:eastAsia="微软雅黑"/>
                <w:b w:val="0"/>
                <w:sz w:val="10"/>
              </w:rPr>
              <w:t>空白</w:t>
            </w:r>
          </w:p>
        </w:tc>
        <w:tc>
          <w:tcPr>
            <w:tcW w:w="1295" w:type="dxa"/>
            <w:vAlign w:val="top"/>
          </w:tcPr>
          <w:p w14:paraId="044E9BB2">
            <w:pPr>
              <w:spacing w:after="0"/>
            </w:pPr>
            <w:r>
              <w:rPr>
                <w:rFonts w:ascii="微软雅黑" w:hAnsi="微软雅黑" w:eastAsia="微软雅黑"/>
                <w:b w:val="0"/>
                <w:sz w:val="10"/>
              </w:rPr>
              <w:t>空白</w:t>
            </w:r>
          </w:p>
        </w:tc>
        <w:tc>
          <w:tcPr>
            <w:tcW w:w="1295" w:type="dxa"/>
            <w:vAlign w:val="top"/>
          </w:tcPr>
          <w:p w14:paraId="6107E17F">
            <w:pPr>
              <w:spacing w:after="0"/>
            </w:pPr>
            <w:r>
              <w:rPr>
                <w:rFonts w:ascii="微软雅黑" w:hAnsi="微软雅黑" w:eastAsia="微软雅黑"/>
                <w:b w:val="0"/>
                <w:sz w:val="10"/>
              </w:rPr>
              <w:t>空白</w:t>
            </w:r>
          </w:p>
        </w:tc>
        <w:tc>
          <w:tcPr>
            <w:tcW w:w="1295" w:type="dxa"/>
            <w:vAlign w:val="top"/>
          </w:tcPr>
          <w:p w14:paraId="7FEFEEC7">
            <w:pPr>
              <w:spacing w:after="0"/>
            </w:pPr>
            <w:r>
              <w:rPr>
                <w:rFonts w:ascii="微软雅黑" w:hAnsi="微软雅黑" w:eastAsia="微软雅黑"/>
                <w:b w:val="0"/>
                <w:sz w:val="10"/>
              </w:rPr>
              <w:t>空白</w:t>
            </w:r>
          </w:p>
        </w:tc>
        <w:tc>
          <w:tcPr>
            <w:tcW w:w="1295" w:type="dxa"/>
            <w:vAlign w:val="top"/>
          </w:tcPr>
          <w:p w14:paraId="364F7F99">
            <w:pPr>
              <w:spacing w:after="0"/>
            </w:pPr>
            <w:r>
              <w:rPr>
                <w:rFonts w:ascii="微软雅黑" w:hAnsi="微软雅黑" w:eastAsia="微软雅黑"/>
                <w:b w:val="0"/>
                <w:sz w:val="10"/>
              </w:rPr>
              <w:t>空白</w:t>
            </w:r>
          </w:p>
        </w:tc>
      </w:tr>
      <w:tr w14:paraId="093CDE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2797A687">
            <w:pPr>
              <w:spacing w:after="0"/>
            </w:pPr>
            <w:r>
              <w:rPr>
                <w:rFonts w:ascii="微软雅黑" w:hAnsi="微软雅黑" w:eastAsia="微软雅黑"/>
                <w:b w:val="0"/>
                <w:sz w:val="10"/>
              </w:rPr>
              <w:t>scene14</w:t>
            </w:r>
          </w:p>
        </w:tc>
        <w:tc>
          <w:tcPr>
            <w:tcW w:w="1295" w:type="dxa"/>
            <w:vAlign w:val="top"/>
          </w:tcPr>
          <w:p w14:paraId="0460EA70">
            <w:pPr>
              <w:spacing w:after="0"/>
            </w:pPr>
            <w:r>
              <w:rPr>
                <w:rFonts w:ascii="微软雅黑" w:hAnsi="微软雅黑" w:eastAsia="微软雅黑"/>
                <w:b w:val="0"/>
                <w:sz w:val="10"/>
              </w:rPr>
              <w:t>文件删除：删除A放入B再删除B，是否能找回A旧文件</w:t>
            </w:r>
          </w:p>
        </w:tc>
        <w:tc>
          <w:tcPr>
            <w:tcW w:w="1295" w:type="dxa"/>
            <w:vAlign w:val="top"/>
          </w:tcPr>
          <w:p w14:paraId="50E039AD">
            <w:pPr>
              <w:spacing w:after="0"/>
            </w:pPr>
            <w:r>
              <w:rPr>
                <w:rFonts w:ascii="微软雅黑" w:hAnsi="微软雅黑" w:eastAsia="微软雅黑"/>
                <w:b w:val="0"/>
                <w:sz w:val="10"/>
              </w:rPr>
              <w:t>100.00%（2/2）</w:t>
            </w:r>
          </w:p>
        </w:tc>
        <w:tc>
          <w:tcPr>
            <w:tcW w:w="1295" w:type="dxa"/>
            <w:vAlign w:val="top"/>
          </w:tcPr>
          <w:p w14:paraId="26B962FF">
            <w:pPr>
              <w:spacing w:after="0"/>
            </w:pPr>
            <w:r>
              <w:rPr>
                <w:rFonts w:ascii="微软雅黑" w:hAnsi="微软雅黑" w:eastAsia="微软雅黑"/>
                <w:b w:val="0"/>
                <w:sz w:val="10"/>
              </w:rPr>
              <w:t>100.00%（2/2）</w:t>
            </w:r>
          </w:p>
        </w:tc>
        <w:tc>
          <w:tcPr>
            <w:tcW w:w="1295" w:type="dxa"/>
            <w:vAlign w:val="top"/>
          </w:tcPr>
          <w:p w14:paraId="5B75CA9A">
            <w:pPr>
              <w:spacing w:after="0"/>
            </w:pPr>
            <w:r>
              <w:rPr>
                <w:rFonts w:ascii="微软雅黑" w:hAnsi="微软雅黑" w:eastAsia="微软雅黑"/>
                <w:b w:val="0"/>
                <w:sz w:val="10"/>
              </w:rPr>
              <w:t>50.00%（1/2）</w:t>
            </w:r>
          </w:p>
        </w:tc>
        <w:tc>
          <w:tcPr>
            <w:tcW w:w="1295" w:type="dxa"/>
            <w:vAlign w:val="top"/>
          </w:tcPr>
          <w:p w14:paraId="34C447D0">
            <w:pPr>
              <w:spacing w:after="0"/>
            </w:pPr>
            <w:r>
              <w:rPr>
                <w:rFonts w:ascii="微软雅黑" w:hAnsi="微软雅黑" w:eastAsia="微软雅黑"/>
                <w:b w:val="0"/>
                <w:sz w:val="10"/>
              </w:rPr>
              <w:t>50.00%（1/2）</w:t>
            </w:r>
          </w:p>
        </w:tc>
        <w:tc>
          <w:tcPr>
            <w:tcW w:w="1295" w:type="dxa"/>
            <w:vAlign w:val="top"/>
          </w:tcPr>
          <w:p w14:paraId="65AC0365">
            <w:pPr>
              <w:spacing w:after="0"/>
            </w:pPr>
            <w:r>
              <w:rPr>
                <w:rFonts w:ascii="微软雅黑" w:hAnsi="微软雅黑" w:eastAsia="微软雅黑"/>
                <w:b w:val="0"/>
                <w:sz w:val="10"/>
              </w:rPr>
              <w:t>0.00%</w:t>
            </w:r>
          </w:p>
        </w:tc>
        <w:tc>
          <w:tcPr>
            <w:tcW w:w="1295" w:type="dxa"/>
            <w:vAlign w:val="top"/>
          </w:tcPr>
          <w:p w14:paraId="52B6F2C1">
            <w:pPr>
              <w:spacing w:after="0"/>
            </w:pPr>
            <w:r>
              <w:rPr>
                <w:rFonts w:ascii="微软雅黑" w:hAnsi="微软雅黑" w:eastAsia="微软雅黑"/>
                <w:b w:val="0"/>
                <w:sz w:val="10"/>
              </w:rPr>
              <w:t>0.00%</w:t>
            </w:r>
          </w:p>
        </w:tc>
        <w:tc>
          <w:tcPr>
            <w:tcW w:w="1295" w:type="dxa"/>
            <w:vAlign w:val="top"/>
          </w:tcPr>
          <w:p w14:paraId="71E83DBC">
            <w:pPr>
              <w:spacing w:after="0"/>
            </w:pPr>
            <w:r>
              <w:rPr>
                <w:rFonts w:ascii="微软雅黑" w:hAnsi="微软雅黑" w:eastAsia="微软雅黑"/>
                <w:b w:val="0"/>
                <w:sz w:val="10"/>
              </w:rPr>
              <w:t>0</w:t>
            </w:r>
          </w:p>
        </w:tc>
        <w:tc>
          <w:tcPr>
            <w:tcW w:w="1295" w:type="dxa"/>
            <w:vAlign w:val="top"/>
          </w:tcPr>
          <w:p w14:paraId="48F6DABB">
            <w:pPr>
              <w:spacing w:after="0"/>
            </w:pPr>
            <w:r>
              <w:rPr>
                <w:rFonts w:ascii="微软雅黑" w:hAnsi="微软雅黑" w:eastAsia="微软雅黑"/>
                <w:b w:val="0"/>
                <w:sz w:val="10"/>
              </w:rPr>
              <w:t>0</w:t>
            </w:r>
          </w:p>
        </w:tc>
        <w:tc>
          <w:tcPr>
            <w:tcW w:w="1295" w:type="dxa"/>
            <w:vAlign w:val="top"/>
          </w:tcPr>
          <w:p w14:paraId="164FF80E">
            <w:pPr>
              <w:spacing w:after="0"/>
            </w:pPr>
            <w:r>
              <w:rPr>
                <w:rFonts w:ascii="微软雅黑" w:hAnsi="微软雅黑" w:eastAsia="微软雅黑"/>
                <w:b w:val="0"/>
                <w:sz w:val="10"/>
              </w:rPr>
              <w:t>74</w:t>
            </w:r>
          </w:p>
        </w:tc>
        <w:tc>
          <w:tcPr>
            <w:tcW w:w="1295" w:type="dxa"/>
            <w:vAlign w:val="top"/>
          </w:tcPr>
          <w:p w14:paraId="7DE674C0">
            <w:pPr>
              <w:spacing w:after="0"/>
            </w:pPr>
            <w:r>
              <w:rPr>
                <w:rFonts w:ascii="微软雅黑" w:hAnsi="微软雅黑" w:eastAsia="微软雅黑"/>
                <w:b w:val="0"/>
                <w:sz w:val="10"/>
              </w:rPr>
              <w:t>73</w:t>
            </w:r>
          </w:p>
        </w:tc>
      </w:tr>
      <w:tr w14:paraId="2D8D8C6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56A632FC">
            <w:pPr>
              <w:spacing w:after="0"/>
            </w:pPr>
            <w:r>
              <w:rPr>
                <w:rFonts w:ascii="微软雅黑" w:hAnsi="微软雅黑" w:eastAsia="微软雅黑"/>
                <w:b w:val="0"/>
                <w:sz w:val="10"/>
              </w:rPr>
              <w:t>scene15</w:t>
            </w:r>
          </w:p>
        </w:tc>
        <w:tc>
          <w:tcPr>
            <w:tcW w:w="1295" w:type="dxa"/>
            <w:vAlign w:val="top"/>
          </w:tcPr>
          <w:p w14:paraId="3CE1C4A0">
            <w:pPr>
              <w:spacing w:after="0"/>
            </w:pPr>
            <w:r>
              <w:rPr>
                <w:rFonts w:ascii="微软雅黑" w:hAnsi="微软雅黑" w:eastAsia="微软雅黑"/>
                <w:b w:val="0"/>
                <w:sz w:val="10"/>
              </w:rPr>
              <w:t>文件删除：放入A B，删除A再删除B，是否能找回A旧B文件</w:t>
            </w:r>
          </w:p>
        </w:tc>
        <w:tc>
          <w:tcPr>
            <w:tcW w:w="1295" w:type="dxa"/>
            <w:vAlign w:val="top"/>
          </w:tcPr>
          <w:p w14:paraId="69EB5E12">
            <w:pPr>
              <w:spacing w:after="0"/>
            </w:pPr>
            <w:r>
              <w:rPr>
                <w:rFonts w:ascii="微软雅黑" w:hAnsi="微软雅黑" w:eastAsia="微软雅黑"/>
                <w:b w:val="0"/>
                <w:sz w:val="10"/>
              </w:rPr>
              <w:t>100.00%（2/2）</w:t>
            </w:r>
          </w:p>
        </w:tc>
        <w:tc>
          <w:tcPr>
            <w:tcW w:w="1295" w:type="dxa"/>
            <w:vAlign w:val="top"/>
          </w:tcPr>
          <w:p w14:paraId="7A3D0EF8">
            <w:pPr>
              <w:spacing w:after="0"/>
            </w:pPr>
            <w:r>
              <w:rPr>
                <w:rFonts w:ascii="微软雅黑" w:hAnsi="微软雅黑" w:eastAsia="微软雅黑"/>
                <w:b w:val="0"/>
                <w:sz w:val="10"/>
              </w:rPr>
              <w:t>100.00%（2/2）</w:t>
            </w:r>
          </w:p>
        </w:tc>
        <w:tc>
          <w:tcPr>
            <w:tcW w:w="1295" w:type="dxa"/>
            <w:vAlign w:val="top"/>
          </w:tcPr>
          <w:p w14:paraId="0EDFBA78">
            <w:pPr>
              <w:spacing w:after="0"/>
            </w:pPr>
            <w:r>
              <w:rPr>
                <w:rFonts w:ascii="微软雅黑" w:hAnsi="微软雅黑" w:eastAsia="微软雅黑"/>
                <w:b w:val="0"/>
                <w:sz w:val="10"/>
              </w:rPr>
              <w:t>50.00%（1/2）</w:t>
            </w:r>
          </w:p>
        </w:tc>
        <w:tc>
          <w:tcPr>
            <w:tcW w:w="1295" w:type="dxa"/>
            <w:vAlign w:val="top"/>
          </w:tcPr>
          <w:p w14:paraId="4A3EDEF7">
            <w:pPr>
              <w:spacing w:after="0"/>
            </w:pPr>
            <w:r>
              <w:rPr>
                <w:rFonts w:ascii="微软雅黑" w:hAnsi="微软雅黑" w:eastAsia="微软雅黑"/>
                <w:b w:val="0"/>
                <w:sz w:val="10"/>
              </w:rPr>
              <w:t>50.00%（1/2）</w:t>
            </w:r>
          </w:p>
        </w:tc>
        <w:tc>
          <w:tcPr>
            <w:tcW w:w="1295" w:type="dxa"/>
            <w:vAlign w:val="top"/>
          </w:tcPr>
          <w:p w14:paraId="54285709">
            <w:pPr>
              <w:spacing w:after="0"/>
            </w:pPr>
            <w:r>
              <w:rPr>
                <w:rFonts w:ascii="微软雅黑" w:hAnsi="微软雅黑" w:eastAsia="微软雅黑"/>
                <w:b w:val="0"/>
                <w:sz w:val="10"/>
              </w:rPr>
              <w:t>100.00%</w:t>
            </w:r>
          </w:p>
        </w:tc>
        <w:tc>
          <w:tcPr>
            <w:tcW w:w="1295" w:type="dxa"/>
            <w:vAlign w:val="top"/>
          </w:tcPr>
          <w:p w14:paraId="7F0D61EC">
            <w:pPr>
              <w:spacing w:after="0"/>
            </w:pPr>
            <w:r>
              <w:rPr>
                <w:rFonts w:ascii="微软雅黑" w:hAnsi="微软雅黑" w:eastAsia="微软雅黑"/>
                <w:b w:val="0"/>
                <w:sz w:val="10"/>
              </w:rPr>
              <w:t>100.00%</w:t>
            </w:r>
          </w:p>
        </w:tc>
        <w:tc>
          <w:tcPr>
            <w:tcW w:w="1295" w:type="dxa"/>
            <w:vAlign w:val="top"/>
          </w:tcPr>
          <w:p w14:paraId="0FB3FAE5">
            <w:pPr>
              <w:spacing w:after="0"/>
            </w:pPr>
            <w:r>
              <w:rPr>
                <w:rFonts w:ascii="微软雅黑" w:hAnsi="微软雅黑" w:eastAsia="微软雅黑"/>
                <w:b w:val="0"/>
                <w:sz w:val="10"/>
              </w:rPr>
              <w:t>0</w:t>
            </w:r>
          </w:p>
        </w:tc>
        <w:tc>
          <w:tcPr>
            <w:tcW w:w="1295" w:type="dxa"/>
            <w:vAlign w:val="top"/>
          </w:tcPr>
          <w:p w14:paraId="7EA4F5BF">
            <w:pPr>
              <w:spacing w:after="0"/>
            </w:pPr>
            <w:r>
              <w:rPr>
                <w:rFonts w:ascii="微软雅黑" w:hAnsi="微软雅黑" w:eastAsia="微软雅黑"/>
                <w:b w:val="0"/>
                <w:sz w:val="10"/>
              </w:rPr>
              <w:t>0</w:t>
            </w:r>
          </w:p>
        </w:tc>
        <w:tc>
          <w:tcPr>
            <w:tcW w:w="1295" w:type="dxa"/>
            <w:vAlign w:val="top"/>
          </w:tcPr>
          <w:p w14:paraId="2D7A579E">
            <w:pPr>
              <w:spacing w:after="0"/>
            </w:pPr>
            <w:r>
              <w:rPr>
                <w:rFonts w:ascii="微软雅黑" w:hAnsi="微软雅黑" w:eastAsia="微软雅黑"/>
                <w:b w:val="0"/>
                <w:sz w:val="10"/>
              </w:rPr>
              <w:t>73</w:t>
            </w:r>
          </w:p>
        </w:tc>
        <w:tc>
          <w:tcPr>
            <w:tcW w:w="1295" w:type="dxa"/>
            <w:vAlign w:val="top"/>
          </w:tcPr>
          <w:p w14:paraId="40F2C660">
            <w:pPr>
              <w:spacing w:after="0"/>
            </w:pPr>
            <w:r>
              <w:rPr>
                <w:rFonts w:ascii="微软雅黑" w:hAnsi="微软雅黑" w:eastAsia="微软雅黑"/>
                <w:b w:val="0"/>
                <w:sz w:val="10"/>
              </w:rPr>
              <w:t>74</w:t>
            </w:r>
          </w:p>
        </w:tc>
      </w:tr>
      <w:tr w14:paraId="3E84689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3CC7E95A">
            <w:pPr>
              <w:spacing w:after="0"/>
            </w:pPr>
            <w:r>
              <w:rPr>
                <w:rFonts w:ascii="微软雅黑" w:hAnsi="微软雅黑" w:eastAsia="微软雅黑"/>
                <w:b w:val="0"/>
                <w:sz w:val="10"/>
              </w:rPr>
              <w:t>scene16</w:t>
            </w:r>
          </w:p>
        </w:tc>
        <w:tc>
          <w:tcPr>
            <w:tcW w:w="1295" w:type="dxa"/>
            <w:vAlign w:val="top"/>
          </w:tcPr>
          <w:p w14:paraId="333D899E">
            <w:pPr>
              <w:spacing w:after="0"/>
            </w:pPr>
            <w:r>
              <w:rPr>
                <w:rFonts w:ascii="微软雅黑" w:hAnsi="微软雅黑" w:eastAsia="微软雅黑"/>
                <w:b w:val="0"/>
                <w:sz w:val="10"/>
              </w:rPr>
              <w:t>文件删除：同时删除AB，是否能找回文件AB</w:t>
            </w:r>
          </w:p>
        </w:tc>
        <w:tc>
          <w:tcPr>
            <w:tcW w:w="1295" w:type="dxa"/>
            <w:vAlign w:val="top"/>
          </w:tcPr>
          <w:p w14:paraId="1DD921A2">
            <w:pPr>
              <w:spacing w:after="0"/>
            </w:pPr>
            <w:r>
              <w:rPr>
                <w:rFonts w:ascii="微软雅黑" w:hAnsi="微软雅黑" w:eastAsia="微软雅黑"/>
                <w:b w:val="0"/>
                <w:sz w:val="10"/>
              </w:rPr>
              <w:t>100.00%（2/2）</w:t>
            </w:r>
          </w:p>
        </w:tc>
        <w:tc>
          <w:tcPr>
            <w:tcW w:w="1295" w:type="dxa"/>
            <w:vAlign w:val="top"/>
          </w:tcPr>
          <w:p w14:paraId="239657BB">
            <w:pPr>
              <w:spacing w:after="0"/>
            </w:pPr>
            <w:r>
              <w:rPr>
                <w:rFonts w:ascii="微软雅黑" w:hAnsi="微软雅黑" w:eastAsia="微软雅黑"/>
                <w:b w:val="0"/>
                <w:sz w:val="10"/>
              </w:rPr>
              <w:t>100.00%（2/2）</w:t>
            </w:r>
          </w:p>
        </w:tc>
        <w:tc>
          <w:tcPr>
            <w:tcW w:w="1295" w:type="dxa"/>
            <w:vAlign w:val="top"/>
          </w:tcPr>
          <w:p w14:paraId="41075BF8">
            <w:pPr>
              <w:spacing w:after="0"/>
            </w:pPr>
            <w:r>
              <w:rPr>
                <w:rFonts w:ascii="微软雅黑" w:hAnsi="微软雅黑" w:eastAsia="微软雅黑"/>
                <w:b w:val="0"/>
                <w:sz w:val="10"/>
              </w:rPr>
              <w:t>50.00%（1/2）</w:t>
            </w:r>
          </w:p>
        </w:tc>
        <w:tc>
          <w:tcPr>
            <w:tcW w:w="1295" w:type="dxa"/>
            <w:vAlign w:val="top"/>
          </w:tcPr>
          <w:p w14:paraId="4A271F9F">
            <w:pPr>
              <w:spacing w:after="0"/>
            </w:pPr>
            <w:r>
              <w:rPr>
                <w:rFonts w:ascii="微软雅黑" w:hAnsi="微软雅黑" w:eastAsia="微软雅黑"/>
                <w:b w:val="0"/>
                <w:sz w:val="10"/>
              </w:rPr>
              <w:t>50.00%（1/2）</w:t>
            </w:r>
          </w:p>
        </w:tc>
        <w:tc>
          <w:tcPr>
            <w:tcW w:w="1295" w:type="dxa"/>
            <w:vAlign w:val="top"/>
          </w:tcPr>
          <w:p w14:paraId="2D004959">
            <w:pPr>
              <w:spacing w:after="0"/>
            </w:pPr>
            <w:r>
              <w:rPr>
                <w:rFonts w:ascii="微软雅黑" w:hAnsi="微软雅黑" w:eastAsia="微软雅黑"/>
                <w:b w:val="0"/>
                <w:sz w:val="10"/>
              </w:rPr>
              <w:t>100.00%</w:t>
            </w:r>
          </w:p>
        </w:tc>
        <w:tc>
          <w:tcPr>
            <w:tcW w:w="1295" w:type="dxa"/>
            <w:vAlign w:val="top"/>
          </w:tcPr>
          <w:p w14:paraId="2F7F654D">
            <w:pPr>
              <w:spacing w:after="0"/>
            </w:pPr>
            <w:r>
              <w:rPr>
                <w:rFonts w:ascii="微软雅黑" w:hAnsi="微软雅黑" w:eastAsia="微软雅黑"/>
                <w:b w:val="0"/>
                <w:sz w:val="10"/>
              </w:rPr>
              <w:t>100.00%</w:t>
            </w:r>
          </w:p>
        </w:tc>
        <w:tc>
          <w:tcPr>
            <w:tcW w:w="1295" w:type="dxa"/>
            <w:vAlign w:val="top"/>
          </w:tcPr>
          <w:p w14:paraId="4A64CCB4">
            <w:pPr>
              <w:spacing w:after="0"/>
            </w:pPr>
            <w:r>
              <w:rPr>
                <w:rFonts w:ascii="微软雅黑" w:hAnsi="微软雅黑" w:eastAsia="微软雅黑"/>
                <w:b w:val="0"/>
                <w:sz w:val="10"/>
              </w:rPr>
              <w:t>0</w:t>
            </w:r>
          </w:p>
        </w:tc>
        <w:tc>
          <w:tcPr>
            <w:tcW w:w="1295" w:type="dxa"/>
            <w:vAlign w:val="top"/>
          </w:tcPr>
          <w:p w14:paraId="1617AEBF">
            <w:pPr>
              <w:spacing w:after="0"/>
            </w:pPr>
            <w:r>
              <w:rPr>
                <w:rFonts w:ascii="微软雅黑" w:hAnsi="微软雅黑" w:eastAsia="微软雅黑"/>
                <w:b w:val="0"/>
                <w:sz w:val="10"/>
              </w:rPr>
              <w:t>0</w:t>
            </w:r>
          </w:p>
        </w:tc>
        <w:tc>
          <w:tcPr>
            <w:tcW w:w="1295" w:type="dxa"/>
            <w:vAlign w:val="top"/>
          </w:tcPr>
          <w:p w14:paraId="7F101D6E">
            <w:pPr>
              <w:spacing w:after="0"/>
            </w:pPr>
            <w:r>
              <w:rPr>
                <w:rFonts w:ascii="微软雅黑" w:hAnsi="微软雅黑" w:eastAsia="微软雅黑"/>
                <w:b w:val="0"/>
                <w:sz w:val="10"/>
              </w:rPr>
              <w:t>73</w:t>
            </w:r>
          </w:p>
        </w:tc>
        <w:tc>
          <w:tcPr>
            <w:tcW w:w="1295" w:type="dxa"/>
            <w:vAlign w:val="top"/>
          </w:tcPr>
          <w:p w14:paraId="086014CC">
            <w:pPr>
              <w:spacing w:after="0"/>
            </w:pPr>
            <w:r>
              <w:rPr>
                <w:rFonts w:ascii="微软雅黑" w:hAnsi="微软雅黑" w:eastAsia="微软雅黑"/>
                <w:b w:val="0"/>
                <w:sz w:val="10"/>
              </w:rPr>
              <w:t>73</w:t>
            </w:r>
          </w:p>
        </w:tc>
      </w:tr>
      <w:tr w14:paraId="694C9C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382CDFB2">
            <w:pPr>
              <w:spacing w:after="0"/>
            </w:pPr>
            <w:r>
              <w:rPr>
                <w:rFonts w:ascii="微软雅黑" w:hAnsi="微软雅黑" w:eastAsia="微软雅黑"/>
                <w:b w:val="0"/>
                <w:sz w:val="10"/>
              </w:rPr>
              <w:t>scene17</w:t>
            </w:r>
          </w:p>
        </w:tc>
        <w:tc>
          <w:tcPr>
            <w:tcW w:w="1295" w:type="dxa"/>
            <w:vAlign w:val="top"/>
          </w:tcPr>
          <w:p w14:paraId="6F85EDCB">
            <w:pPr>
              <w:spacing w:after="0"/>
            </w:pPr>
            <w:r>
              <w:rPr>
                <w:rFonts w:ascii="微软雅黑" w:hAnsi="微软雅黑" w:eastAsia="微软雅黑"/>
                <w:b w:val="0"/>
                <w:sz w:val="10"/>
              </w:rPr>
              <w:t>文件删除：删除A，放入BC，再删除B，是否能找回AB</w:t>
            </w:r>
          </w:p>
        </w:tc>
        <w:tc>
          <w:tcPr>
            <w:tcW w:w="1295" w:type="dxa"/>
            <w:vAlign w:val="top"/>
          </w:tcPr>
          <w:p w14:paraId="43529456">
            <w:pPr>
              <w:spacing w:after="0"/>
            </w:pPr>
            <w:r>
              <w:rPr>
                <w:rFonts w:ascii="微软雅黑" w:hAnsi="微软雅黑" w:eastAsia="微软雅黑"/>
                <w:b w:val="0"/>
                <w:sz w:val="10"/>
              </w:rPr>
              <w:t>66.67%（2/3）</w:t>
            </w:r>
          </w:p>
        </w:tc>
        <w:tc>
          <w:tcPr>
            <w:tcW w:w="1295" w:type="dxa"/>
            <w:vAlign w:val="top"/>
          </w:tcPr>
          <w:p w14:paraId="794EB805">
            <w:pPr>
              <w:spacing w:after="0"/>
            </w:pPr>
            <w:r>
              <w:rPr>
                <w:rFonts w:ascii="微软雅黑" w:hAnsi="微软雅黑" w:eastAsia="微软雅黑"/>
                <w:b w:val="0"/>
                <w:sz w:val="10"/>
              </w:rPr>
              <w:t>66.67%（2/3）</w:t>
            </w:r>
          </w:p>
        </w:tc>
        <w:tc>
          <w:tcPr>
            <w:tcW w:w="1295" w:type="dxa"/>
            <w:vAlign w:val="top"/>
          </w:tcPr>
          <w:p w14:paraId="0509B98D">
            <w:pPr>
              <w:spacing w:after="0"/>
            </w:pPr>
            <w:r>
              <w:rPr>
                <w:rFonts w:ascii="微软雅黑" w:hAnsi="微软雅黑" w:eastAsia="微软雅黑"/>
                <w:b w:val="0"/>
                <w:sz w:val="10"/>
              </w:rPr>
              <w:t>33.33%（1/3）</w:t>
            </w:r>
          </w:p>
        </w:tc>
        <w:tc>
          <w:tcPr>
            <w:tcW w:w="1295" w:type="dxa"/>
            <w:vAlign w:val="top"/>
          </w:tcPr>
          <w:p w14:paraId="535E54F4">
            <w:pPr>
              <w:spacing w:after="0"/>
            </w:pPr>
            <w:r>
              <w:rPr>
                <w:rFonts w:ascii="微软雅黑" w:hAnsi="微软雅黑" w:eastAsia="微软雅黑"/>
                <w:b w:val="0"/>
                <w:sz w:val="10"/>
              </w:rPr>
              <w:t>33.33%（1/3）</w:t>
            </w:r>
          </w:p>
        </w:tc>
        <w:tc>
          <w:tcPr>
            <w:tcW w:w="1295" w:type="dxa"/>
            <w:vAlign w:val="top"/>
          </w:tcPr>
          <w:p w14:paraId="3395453A">
            <w:pPr>
              <w:spacing w:after="0"/>
            </w:pPr>
            <w:r>
              <w:rPr>
                <w:rFonts w:ascii="微软雅黑" w:hAnsi="微软雅黑" w:eastAsia="微软雅黑"/>
                <w:b w:val="0"/>
                <w:sz w:val="10"/>
              </w:rPr>
              <w:t>67.00%</w:t>
            </w:r>
          </w:p>
        </w:tc>
        <w:tc>
          <w:tcPr>
            <w:tcW w:w="1295" w:type="dxa"/>
            <w:vAlign w:val="top"/>
          </w:tcPr>
          <w:p w14:paraId="6B80808F">
            <w:pPr>
              <w:spacing w:after="0"/>
            </w:pPr>
            <w:r>
              <w:rPr>
                <w:rFonts w:ascii="微软雅黑" w:hAnsi="微软雅黑" w:eastAsia="微软雅黑"/>
                <w:b w:val="0"/>
                <w:sz w:val="10"/>
              </w:rPr>
              <w:t>67.00%</w:t>
            </w:r>
          </w:p>
        </w:tc>
        <w:tc>
          <w:tcPr>
            <w:tcW w:w="1295" w:type="dxa"/>
            <w:vAlign w:val="top"/>
          </w:tcPr>
          <w:p w14:paraId="6C3E0030">
            <w:pPr>
              <w:spacing w:after="0"/>
            </w:pPr>
            <w:r>
              <w:rPr>
                <w:rFonts w:ascii="微软雅黑" w:hAnsi="微软雅黑" w:eastAsia="微软雅黑"/>
                <w:b w:val="0"/>
                <w:sz w:val="10"/>
              </w:rPr>
              <w:t>0</w:t>
            </w:r>
          </w:p>
        </w:tc>
        <w:tc>
          <w:tcPr>
            <w:tcW w:w="1295" w:type="dxa"/>
            <w:vAlign w:val="top"/>
          </w:tcPr>
          <w:p w14:paraId="7C7ED2B6">
            <w:pPr>
              <w:spacing w:after="0"/>
            </w:pPr>
            <w:r>
              <w:rPr>
                <w:rFonts w:ascii="微软雅黑" w:hAnsi="微软雅黑" w:eastAsia="微软雅黑"/>
                <w:b w:val="0"/>
                <w:sz w:val="10"/>
              </w:rPr>
              <w:t>0</w:t>
            </w:r>
          </w:p>
        </w:tc>
        <w:tc>
          <w:tcPr>
            <w:tcW w:w="1295" w:type="dxa"/>
            <w:vAlign w:val="top"/>
          </w:tcPr>
          <w:p w14:paraId="49D41CAE">
            <w:pPr>
              <w:spacing w:after="0"/>
            </w:pPr>
            <w:r>
              <w:rPr>
                <w:rFonts w:ascii="微软雅黑" w:hAnsi="微软雅黑" w:eastAsia="微软雅黑"/>
                <w:b w:val="0"/>
                <w:sz w:val="10"/>
              </w:rPr>
              <w:t>74</w:t>
            </w:r>
          </w:p>
        </w:tc>
        <w:tc>
          <w:tcPr>
            <w:tcW w:w="1295" w:type="dxa"/>
            <w:vAlign w:val="top"/>
          </w:tcPr>
          <w:p w14:paraId="5266972C">
            <w:pPr>
              <w:spacing w:after="0"/>
            </w:pPr>
            <w:r>
              <w:rPr>
                <w:rFonts w:ascii="微软雅黑" w:hAnsi="微软雅黑" w:eastAsia="微软雅黑"/>
                <w:b w:val="0"/>
                <w:sz w:val="10"/>
              </w:rPr>
              <w:t>74</w:t>
            </w:r>
          </w:p>
        </w:tc>
      </w:tr>
      <w:tr w14:paraId="239C17B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6F551F03">
            <w:pPr>
              <w:spacing w:after="0"/>
            </w:pPr>
            <w:r>
              <w:rPr>
                <w:rFonts w:ascii="微软雅黑" w:hAnsi="微软雅黑" w:eastAsia="微软雅黑"/>
                <w:b w:val="0"/>
                <w:sz w:val="10"/>
              </w:rPr>
              <w:t>scene18</w:t>
            </w:r>
          </w:p>
        </w:tc>
        <w:tc>
          <w:tcPr>
            <w:tcW w:w="1295" w:type="dxa"/>
            <w:vAlign w:val="top"/>
          </w:tcPr>
          <w:p w14:paraId="1C544F4D">
            <w:pPr>
              <w:spacing w:after="0"/>
            </w:pPr>
            <w:r>
              <w:rPr>
                <w:rFonts w:ascii="微软雅黑" w:hAnsi="微软雅黑" w:eastAsia="微软雅黑"/>
                <w:b w:val="0"/>
                <w:sz w:val="10"/>
              </w:rPr>
              <w:t>文件删除：删除A，放入BCD文件，是否能找回A</w:t>
            </w:r>
          </w:p>
        </w:tc>
        <w:tc>
          <w:tcPr>
            <w:tcW w:w="1295" w:type="dxa"/>
            <w:vAlign w:val="top"/>
          </w:tcPr>
          <w:p w14:paraId="6B0A94E8">
            <w:pPr>
              <w:spacing w:after="0"/>
            </w:pPr>
            <w:r>
              <w:rPr>
                <w:rFonts w:ascii="微软雅黑" w:hAnsi="微软雅黑" w:eastAsia="微软雅黑"/>
                <w:b w:val="0"/>
                <w:sz w:val="10"/>
              </w:rPr>
              <w:t>75.00%（3/4）</w:t>
            </w:r>
          </w:p>
        </w:tc>
        <w:tc>
          <w:tcPr>
            <w:tcW w:w="1295" w:type="dxa"/>
            <w:vAlign w:val="top"/>
          </w:tcPr>
          <w:p w14:paraId="2504CF66">
            <w:pPr>
              <w:spacing w:after="0"/>
            </w:pPr>
            <w:r>
              <w:rPr>
                <w:rFonts w:ascii="微软雅黑" w:hAnsi="微软雅黑" w:eastAsia="微软雅黑"/>
                <w:b w:val="0"/>
                <w:sz w:val="10"/>
              </w:rPr>
              <w:t>75.00%（3/4）</w:t>
            </w:r>
          </w:p>
        </w:tc>
        <w:tc>
          <w:tcPr>
            <w:tcW w:w="1295" w:type="dxa"/>
            <w:vAlign w:val="top"/>
          </w:tcPr>
          <w:p w14:paraId="5ADD940C">
            <w:pPr>
              <w:spacing w:after="0"/>
            </w:pPr>
            <w:r>
              <w:rPr>
                <w:rFonts w:ascii="微软雅黑" w:hAnsi="微软雅黑" w:eastAsia="微软雅黑"/>
                <w:b w:val="0"/>
                <w:sz w:val="10"/>
              </w:rPr>
              <w:t>50.00%（2/4）</w:t>
            </w:r>
          </w:p>
        </w:tc>
        <w:tc>
          <w:tcPr>
            <w:tcW w:w="1295" w:type="dxa"/>
            <w:vAlign w:val="top"/>
          </w:tcPr>
          <w:p w14:paraId="395CE4B9">
            <w:pPr>
              <w:spacing w:after="0"/>
            </w:pPr>
            <w:r>
              <w:rPr>
                <w:rFonts w:ascii="微软雅黑" w:hAnsi="微软雅黑" w:eastAsia="微软雅黑"/>
                <w:b w:val="0"/>
                <w:sz w:val="10"/>
              </w:rPr>
              <w:t>50.00%（2/4）</w:t>
            </w:r>
          </w:p>
        </w:tc>
        <w:tc>
          <w:tcPr>
            <w:tcW w:w="1295" w:type="dxa"/>
            <w:vAlign w:val="top"/>
          </w:tcPr>
          <w:p w14:paraId="5A0B901F">
            <w:pPr>
              <w:spacing w:after="0"/>
            </w:pPr>
            <w:r>
              <w:rPr>
                <w:rFonts w:ascii="微软雅黑" w:hAnsi="微软雅黑" w:eastAsia="微软雅黑"/>
                <w:b w:val="0"/>
                <w:sz w:val="10"/>
              </w:rPr>
              <w:t>50.00%</w:t>
            </w:r>
          </w:p>
        </w:tc>
        <w:tc>
          <w:tcPr>
            <w:tcW w:w="1295" w:type="dxa"/>
            <w:vAlign w:val="top"/>
          </w:tcPr>
          <w:p w14:paraId="2AAEE9C0">
            <w:pPr>
              <w:spacing w:after="0"/>
            </w:pPr>
            <w:r>
              <w:rPr>
                <w:rFonts w:ascii="微软雅黑" w:hAnsi="微软雅黑" w:eastAsia="微软雅黑"/>
                <w:b w:val="0"/>
                <w:sz w:val="10"/>
              </w:rPr>
              <w:t>50.00%</w:t>
            </w:r>
          </w:p>
        </w:tc>
        <w:tc>
          <w:tcPr>
            <w:tcW w:w="1295" w:type="dxa"/>
            <w:vAlign w:val="top"/>
          </w:tcPr>
          <w:p w14:paraId="16A88E58">
            <w:pPr>
              <w:spacing w:after="0"/>
            </w:pPr>
            <w:r>
              <w:rPr>
                <w:rFonts w:ascii="微软雅黑" w:hAnsi="微软雅黑" w:eastAsia="微软雅黑"/>
                <w:b w:val="0"/>
                <w:sz w:val="10"/>
              </w:rPr>
              <w:t>0</w:t>
            </w:r>
          </w:p>
        </w:tc>
        <w:tc>
          <w:tcPr>
            <w:tcW w:w="1295" w:type="dxa"/>
            <w:vAlign w:val="top"/>
          </w:tcPr>
          <w:p w14:paraId="6E692D87">
            <w:pPr>
              <w:spacing w:after="0"/>
            </w:pPr>
            <w:r>
              <w:rPr>
                <w:rFonts w:ascii="微软雅黑" w:hAnsi="微软雅黑" w:eastAsia="微软雅黑"/>
                <w:b w:val="0"/>
                <w:sz w:val="10"/>
              </w:rPr>
              <w:t>0</w:t>
            </w:r>
          </w:p>
        </w:tc>
        <w:tc>
          <w:tcPr>
            <w:tcW w:w="1295" w:type="dxa"/>
            <w:vAlign w:val="top"/>
          </w:tcPr>
          <w:p w14:paraId="09CF32E6">
            <w:pPr>
              <w:spacing w:after="0"/>
            </w:pPr>
            <w:r>
              <w:rPr>
                <w:rFonts w:ascii="微软雅黑" w:hAnsi="微软雅黑" w:eastAsia="微软雅黑"/>
                <w:b w:val="0"/>
                <w:sz w:val="10"/>
              </w:rPr>
              <w:t>74</w:t>
            </w:r>
          </w:p>
        </w:tc>
        <w:tc>
          <w:tcPr>
            <w:tcW w:w="1295" w:type="dxa"/>
            <w:vAlign w:val="top"/>
          </w:tcPr>
          <w:p w14:paraId="6411F395">
            <w:pPr>
              <w:spacing w:after="0"/>
            </w:pPr>
            <w:r>
              <w:rPr>
                <w:rFonts w:ascii="微软雅黑" w:hAnsi="微软雅黑" w:eastAsia="微软雅黑"/>
                <w:b w:val="0"/>
                <w:sz w:val="10"/>
              </w:rPr>
              <w:t>72</w:t>
            </w:r>
          </w:p>
        </w:tc>
      </w:tr>
      <w:tr w14:paraId="3CC1C58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3B90A916">
            <w:pPr>
              <w:spacing w:after="0"/>
            </w:pPr>
            <w:r>
              <w:rPr>
                <w:rFonts w:ascii="微软雅黑" w:hAnsi="微软雅黑" w:eastAsia="微软雅黑"/>
                <w:b w:val="0"/>
                <w:sz w:val="10"/>
              </w:rPr>
              <w:t>scene19</w:t>
            </w:r>
          </w:p>
        </w:tc>
        <w:tc>
          <w:tcPr>
            <w:tcW w:w="1295" w:type="dxa"/>
            <w:vAlign w:val="top"/>
          </w:tcPr>
          <w:p w14:paraId="4259B347">
            <w:pPr>
              <w:spacing w:after="0"/>
            </w:pPr>
            <w:r>
              <w:rPr>
                <w:rFonts w:ascii="微软雅黑" w:hAnsi="微软雅黑" w:eastAsia="微软雅黑"/>
                <w:b w:val="0"/>
                <w:sz w:val="10"/>
              </w:rPr>
              <w:t>文件删除：相同路径下，创建了有内容A文件，删除A；再创建不同内容的A文件（文件名与路径和A相同，内容不同），再删除，是否能找回AB文件</w:t>
            </w:r>
          </w:p>
        </w:tc>
        <w:tc>
          <w:tcPr>
            <w:tcW w:w="1295" w:type="dxa"/>
            <w:vAlign w:val="top"/>
          </w:tcPr>
          <w:p w14:paraId="1E5E2AC5">
            <w:pPr>
              <w:spacing w:after="0"/>
            </w:pPr>
            <w:r>
              <w:rPr>
                <w:rFonts w:ascii="微软雅黑" w:hAnsi="微软雅黑" w:eastAsia="微软雅黑"/>
                <w:b w:val="0"/>
                <w:sz w:val="10"/>
              </w:rPr>
              <w:t>50.00%（1/2）</w:t>
            </w:r>
          </w:p>
        </w:tc>
        <w:tc>
          <w:tcPr>
            <w:tcW w:w="1295" w:type="dxa"/>
            <w:vAlign w:val="top"/>
          </w:tcPr>
          <w:p w14:paraId="0FEC8FE1">
            <w:pPr>
              <w:spacing w:after="0"/>
            </w:pPr>
            <w:r>
              <w:rPr>
                <w:rFonts w:ascii="微软雅黑" w:hAnsi="微软雅黑" w:eastAsia="微软雅黑"/>
                <w:b w:val="0"/>
                <w:sz w:val="10"/>
              </w:rPr>
              <w:t>50.00%（1/2）</w:t>
            </w:r>
          </w:p>
        </w:tc>
        <w:tc>
          <w:tcPr>
            <w:tcW w:w="1295" w:type="dxa"/>
            <w:vAlign w:val="top"/>
          </w:tcPr>
          <w:p w14:paraId="08568662">
            <w:pPr>
              <w:spacing w:after="0"/>
            </w:pPr>
            <w:r>
              <w:rPr>
                <w:rFonts w:ascii="微软雅黑" w:hAnsi="微软雅黑" w:eastAsia="微软雅黑"/>
                <w:b w:val="0"/>
                <w:sz w:val="10"/>
              </w:rPr>
              <w:t>50.00%（1/2）</w:t>
            </w:r>
          </w:p>
        </w:tc>
        <w:tc>
          <w:tcPr>
            <w:tcW w:w="1295" w:type="dxa"/>
            <w:vAlign w:val="top"/>
          </w:tcPr>
          <w:p w14:paraId="7D9F6608">
            <w:pPr>
              <w:spacing w:after="0"/>
            </w:pPr>
            <w:r>
              <w:rPr>
                <w:rFonts w:ascii="微软雅黑" w:hAnsi="微软雅黑" w:eastAsia="微软雅黑"/>
                <w:b w:val="0"/>
                <w:sz w:val="10"/>
              </w:rPr>
              <w:t>50.00%（1/2）</w:t>
            </w:r>
          </w:p>
        </w:tc>
        <w:tc>
          <w:tcPr>
            <w:tcW w:w="1295" w:type="dxa"/>
            <w:vAlign w:val="top"/>
          </w:tcPr>
          <w:p w14:paraId="1220B677">
            <w:pPr>
              <w:spacing w:after="0"/>
            </w:pPr>
            <w:r>
              <w:rPr>
                <w:rFonts w:ascii="微软雅黑" w:hAnsi="微软雅黑" w:eastAsia="微软雅黑"/>
                <w:b w:val="0"/>
                <w:sz w:val="10"/>
              </w:rPr>
              <w:t>50.00%</w:t>
            </w:r>
          </w:p>
        </w:tc>
        <w:tc>
          <w:tcPr>
            <w:tcW w:w="1295" w:type="dxa"/>
            <w:vAlign w:val="top"/>
          </w:tcPr>
          <w:p w14:paraId="0A080C80">
            <w:pPr>
              <w:spacing w:after="0"/>
            </w:pPr>
            <w:r>
              <w:rPr>
                <w:rFonts w:ascii="微软雅黑" w:hAnsi="微软雅黑" w:eastAsia="微软雅黑"/>
                <w:b w:val="0"/>
                <w:sz w:val="10"/>
              </w:rPr>
              <w:t>50.00%</w:t>
            </w:r>
          </w:p>
        </w:tc>
        <w:tc>
          <w:tcPr>
            <w:tcW w:w="1295" w:type="dxa"/>
            <w:vAlign w:val="top"/>
          </w:tcPr>
          <w:p w14:paraId="4D18AD68">
            <w:pPr>
              <w:spacing w:after="0"/>
            </w:pPr>
            <w:r>
              <w:rPr>
                <w:rFonts w:ascii="微软雅黑" w:hAnsi="微软雅黑" w:eastAsia="微软雅黑"/>
                <w:b w:val="0"/>
                <w:sz w:val="10"/>
              </w:rPr>
              <w:t>0</w:t>
            </w:r>
          </w:p>
        </w:tc>
        <w:tc>
          <w:tcPr>
            <w:tcW w:w="1295" w:type="dxa"/>
            <w:vAlign w:val="top"/>
          </w:tcPr>
          <w:p w14:paraId="122CDDFB">
            <w:pPr>
              <w:spacing w:after="0"/>
            </w:pPr>
            <w:r>
              <w:rPr>
                <w:rFonts w:ascii="微软雅黑" w:hAnsi="微软雅黑" w:eastAsia="微软雅黑"/>
                <w:b w:val="0"/>
                <w:sz w:val="10"/>
              </w:rPr>
              <w:t>0</w:t>
            </w:r>
          </w:p>
        </w:tc>
        <w:tc>
          <w:tcPr>
            <w:tcW w:w="1295" w:type="dxa"/>
            <w:vAlign w:val="top"/>
          </w:tcPr>
          <w:p w14:paraId="4544B7A0">
            <w:pPr>
              <w:spacing w:after="0"/>
            </w:pPr>
            <w:r>
              <w:rPr>
                <w:rFonts w:ascii="微软雅黑" w:hAnsi="微软雅黑" w:eastAsia="微软雅黑"/>
                <w:b w:val="0"/>
                <w:sz w:val="10"/>
              </w:rPr>
              <w:t>71</w:t>
            </w:r>
          </w:p>
        </w:tc>
        <w:tc>
          <w:tcPr>
            <w:tcW w:w="1295" w:type="dxa"/>
            <w:vAlign w:val="top"/>
          </w:tcPr>
          <w:p w14:paraId="2DD0B347">
            <w:pPr>
              <w:spacing w:after="0"/>
            </w:pPr>
            <w:r>
              <w:rPr>
                <w:rFonts w:ascii="微软雅黑" w:hAnsi="微软雅黑" w:eastAsia="微软雅黑"/>
                <w:b w:val="0"/>
                <w:sz w:val="10"/>
              </w:rPr>
              <w:t>71</w:t>
            </w:r>
          </w:p>
        </w:tc>
      </w:tr>
      <w:tr w14:paraId="5F7316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7C42E8FF">
            <w:pPr>
              <w:spacing w:after="0"/>
            </w:pPr>
            <w:r>
              <w:rPr>
                <w:rFonts w:ascii="微软雅黑" w:hAnsi="微软雅黑" w:eastAsia="微软雅黑"/>
                <w:b w:val="0"/>
                <w:sz w:val="10"/>
              </w:rPr>
              <w:t>scene20</w:t>
            </w:r>
          </w:p>
        </w:tc>
        <w:tc>
          <w:tcPr>
            <w:tcW w:w="1295" w:type="dxa"/>
            <w:vAlign w:val="top"/>
          </w:tcPr>
          <w:p w14:paraId="7C3DF7EB">
            <w:pPr>
              <w:spacing w:after="0"/>
            </w:pPr>
            <w:r>
              <w:rPr>
                <w:rFonts w:ascii="微软雅黑" w:hAnsi="微软雅黑" w:eastAsia="微软雅黑"/>
                <w:b w:val="0"/>
                <w:sz w:val="10"/>
              </w:rPr>
              <w:t>文件删除：相同路径下，创建了有内容A文件，直接用同名不同内容的B文件覆盖，是否能找回A</w:t>
            </w:r>
          </w:p>
        </w:tc>
        <w:tc>
          <w:tcPr>
            <w:tcW w:w="1295" w:type="dxa"/>
            <w:vAlign w:val="top"/>
          </w:tcPr>
          <w:p w14:paraId="71B3B2C0">
            <w:pPr>
              <w:spacing w:after="0"/>
            </w:pPr>
            <w:r>
              <w:rPr>
                <w:rFonts w:ascii="微软雅黑" w:hAnsi="微软雅黑" w:eastAsia="微软雅黑"/>
                <w:b w:val="0"/>
                <w:sz w:val="10"/>
              </w:rPr>
              <w:t>50.00%（1/2）</w:t>
            </w:r>
          </w:p>
        </w:tc>
        <w:tc>
          <w:tcPr>
            <w:tcW w:w="1295" w:type="dxa"/>
            <w:vAlign w:val="top"/>
          </w:tcPr>
          <w:p w14:paraId="727D4E06">
            <w:pPr>
              <w:spacing w:after="0"/>
            </w:pPr>
            <w:r>
              <w:rPr>
                <w:rFonts w:ascii="微软雅黑" w:hAnsi="微软雅黑" w:eastAsia="微软雅黑"/>
                <w:b w:val="0"/>
                <w:sz w:val="10"/>
              </w:rPr>
              <w:t>50.00%（1/2）</w:t>
            </w:r>
          </w:p>
        </w:tc>
        <w:tc>
          <w:tcPr>
            <w:tcW w:w="1295" w:type="dxa"/>
            <w:vAlign w:val="top"/>
          </w:tcPr>
          <w:p w14:paraId="0CBB2C86">
            <w:pPr>
              <w:spacing w:after="0"/>
            </w:pPr>
            <w:r>
              <w:rPr>
                <w:rFonts w:ascii="微软雅黑" w:hAnsi="微软雅黑" w:eastAsia="微软雅黑"/>
                <w:b w:val="0"/>
                <w:sz w:val="10"/>
              </w:rPr>
              <w:t>100.00%（2/2）</w:t>
            </w:r>
          </w:p>
        </w:tc>
        <w:tc>
          <w:tcPr>
            <w:tcW w:w="1295" w:type="dxa"/>
            <w:vAlign w:val="top"/>
          </w:tcPr>
          <w:p w14:paraId="42B21D67">
            <w:pPr>
              <w:spacing w:after="0"/>
            </w:pPr>
            <w:r>
              <w:rPr>
                <w:rFonts w:ascii="微软雅黑" w:hAnsi="微软雅黑" w:eastAsia="微软雅黑"/>
                <w:b w:val="0"/>
                <w:sz w:val="10"/>
              </w:rPr>
              <w:t>100.00%（2/2）</w:t>
            </w:r>
          </w:p>
        </w:tc>
        <w:tc>
          <w:tcPr>
            <w:tcW w:w="1295" w:type="dxa"/>
            <w:vAlign w:val="top"/>
          </w:tcPr>
          <w:p w14:paraId="2F2A442B">
            <w:pPr>
              <w:spacing w:after="0"/>
            </w:pPr>
            <w:r>
              <w:rPr>
                <w:rFonts w:ascii="微软雅黑" w:hAnsi="微软雅黑" w:eastAsia="微软雅黑"/>
                <w:b w:val="0"/>
                <w:sz w:val="10"/>
              </w:rPr>
              <w:t>0.00%</w:t>
            </w:r>
          </w:p>
        </w:tc>
        <w:tc>
          <w:tcPr>
            <w:tcW w:w="1295" w:type="dxa"/>
            <w:vAlign w:val="top"/>
          </w:tcPr>
          <w:p w14:paraId="2ADAABB8">
            <w:pPr>
              <w:spacing w:after="0"/>
            </w:pPr>
            <w:r>
              <w:rPr>
                <w:rFonts w:ascii="微软雅黑" w:hAnsi="微软雅黑" w:eastAsia="微软雅黑"/>
                <w:b w:val="0"/>
                <w:sz w:val="10"/>
              </w:rPr>
              <w:t>0.00%</w:t>
            </w:r>
          </w:p>
        </w:tc>
        <w:tc>
          <w:tcPr>
            <w:tcW w:w="1295" w:type="dxa"/>
            <w:vAlign w:val="top"/>
          </w:tcPr>
          <w:p w14:paraId="3435A68F">
            <w:pPr>
              <w:spacing w:after="0"/>
            </w:pPr>
            <w:r>
              <w:rPr>
                <w:rFonts w:ascii="微软雅黑" w:hAnsi="微软雅黑" w:eastAsia="微软雅黑"/>
                <w:b w:val="0"/>
                <w:sz w:val="10"/>
              </w:rPr>
              <w:t>0</w:t>
            </w:r>
          </w:p>
        </w:tc>
        <w:tc>
          <w:tcPr>
            <w:tcW w:w="1295" w:type="dxa"/>
            <w:vAlign w:val="top"/>
          </w:tcPr>
          <w:p w14:paraId="096AB742">
            <w:pPr>
              <w:spacing w:after="0"/>
            </w:pPr>
            <w:r>
              <w:rPr>
                <w:rFonts w:ascii="微软雅黑" w:hAnsi="微软雅黑" w:eastAsia="微软雅黑"/>
                <w:b w:val="0"/>
                <w:sz w:val="10"/>
              </w:rPr>
              <w:t>0</w:t>
            </w:r>
          </w:p>
        </w:tc>
        <w:tc>
          <w:tcPr>
            <w:tcW w:w="1295" w:type="dxa"/>
            <w:vAlign w:val="top"/>
          </w:tcPr>
          <w:p w14:paraId="2A8F58A7">
            <w:pPr>
              <w:spacing w:after="0"/>
            </w:pPr>
            <w:r>
              <w:rPr>
                <w:rFonts w:ascii="微软雅黑" w:hAnsi="微软雅黑" w:eastAsia="微软雅黑"/>
                <w:b w:val="0"/>
                <w:sz w:val="10"/>
              </w:rPr>
              <w:t>72</w:t>
            </w:r>
          </w:p>
        </w:tc>
        <w:tc>
          <w:tcPr>
            <w:tcW w:w="1295" w:type="dxa"/>
            <w:vAlign w:val="top"/>
          </w:tcPr>
          <w:p w14:paraId="26837AB1">
            <w:pPr>
              <w:spacing w:after="0"/>
            </w:pPr>
            <w:r>
              <w:rPr>
                <w:rFonts w:ascii="微软雅黑" w:hAnsi="微软雅黑" w:eastAsia="微软雅黑"/>
                <w:b w:val="0"/>
                <w:sz w:val="10"/>
              </w:rPr>
              <w:t>74</w:t>
            </w:r>
          </w:p>
        </w:tc>
      </w:tr>
      <w:tr w14:paraId="637E8F1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65B76ED9">
            <w:pPr>
              <w:spacing w:after="0"/>
            </w:pPr>
            <w:r>
              <w:rPr>
                <w:rFonts w:ascii="微软雅黑" w:hAnsi="微软雅黑" w:eastAsia="微软雅黑"/>
                <w:b w:val="0"/>
                <w:sz w:val="10"/>
              </w:rPr>
              <w:t>scene21</w:t>
            </w:r>
          </w:p>
        </w:tc>
        <w:tc>
          <w:tcPr>
            <w:tcW w:w="1295" w:type="dxa"/>
            <w:vAlign w:val="top"/>
          </w:tcPr>
          <w:p w14:paraId="542981CA">
            <w:pPr>
              <w:spacing w:after="0"/>
            </w:pPr>
            <w:r>
              <w:rPr>
                <w:rFonts w:ascii="微软雅黑" w:hAnsi="微软雅黑" w:eastAsia="微软雅黑"/>
                <w:b w:val="0"/>
                <w:sz w:val="10"/>
              </w:rPr>
              <w:t>文件删除：删除N个文件，放入N-1个文件，是否能找回已删除的N个文件</w:t>
            </w:r>
          </w:p>
        </w:tc>
        <w:tc>
          <w:tcPr>
            <w:tcW w:w="1295" w:type="dxa"/>
            <w:vAlign w:val="top"/>
          </w:tcPr>
          <w:p w14:paraId="231541C3">
            <w:pPr>
              <w:spacing w:after="0"/>
            </w:pPr>
            <w:r>
              <w:rPr>
                <w:rFonts w:ascii="微软雅黑" w:hAnsi="微软雅黑" w:eastAsia="微软雅黑"/>
                <w:b w:val="0"/>
                <w:sz w:val="10"/>
              </w:rPr>
              <w:t>100.00%（393/393）</w:t>
            </w:r>
          </w:p>
        </w:tc>
        <w:tc>
          <w:tcPr>
            <w:tcW w:w="1295" w:type="dxa"/>
            <w:vAlign w:val="top"/>
          </w:tcPr>
          <w:p w14:paraId="0E157AA1">
            <w:pPr>
              <w:spacing w:after="0"/>
            </w:pPr>
            <w:r>
              <w:rPr>
                <w:rFonts w:ascii="微软雅黑" w:hAnsi="微软雅黑" w:eastAsia="微软雅黑"/>
                <w:b w:val="0"/>
                <w:sz w:val="10"/>
              </w:rPr>
              <w:t>100.00%（393/393）</w:t>
            </w:r>
          </w:p>
        </w:tc>
        <w:tc>
          <w:tcPr>
            <w:tcW w:w="1295" w:type="dxa"/>
            <w:vAlign w:val="top"/>
          </w:tcPr>
          <w:p w14:paraId="236E5009">
            <w:pPr>
              <w:spacing w:after="0"/>
            </w:pPr>
            <w:r>
              <w:rPr>
                <w:rFonts w:ascii="微软雅黑" w:hAnsi="微软雅黑" w:eastAsia="微软雅黑"/>
                <w:b w:val="0"/>
                <w:sz w:val="10"/>
              </w:rPr>
              <w:t>89.31%（351/393）</w:t>
            </w:r>
          </w:p>
        </w:tc>
        <w:tc>
          <w:tcPr>
            <w:tcW w:w="1295" w:type="dxa"/>
            <w:vAlign w:val="top"/>
          </w:tcPr>
          <w:p w14:paraId="2CF674E6">
            <w:pPr>
              <w:spacing w:after="0"/>
            </w:pPr>
            <w:r>
              <w:rPr>
                <w:rFonts w:ascii="微软雅黑" w:hAnsi="微软雅黑" w:eastAsia="微软雅黑"/>
                <w:b w:val="0"/>
                <w:sz w:val="10"/>
              </w:rPr>
              <w:t>89.31%（351/393）</w:t>
            </w:r>
          </w:p>
        </w:tc>
        <w:tc>
          <w:tcPr>
            <w:tcW w:w="1295" w:type="dxa"/>
            <w:vAlign w:val="top"/>
          </w:tcPr>
          <w:p w14:paraId="602AB4A9">
            <w:pPr>
              <w:spacing w:after="0"/>
            </w:pPr>
            <w:r>
              <w:rPr>
                <w:rFonts w:ascii="微软雅黑" w:hAnsi="微软雅黑" w:eastAsia="微软雅黑"/>
                <w:b w:val="0"/>
                <w:sz w:val="10"/>
              </w:rPr>
              <w:t>3.00%</w:t>
            </w:r>
          </w:p>
        </w:tc>
        <w:tc>
          <w:tcPr>
            <w:tcW w:w="1295" w:type="dxa"/>
            <w:vAlign w:val="top"/>
          </w:tcPr>
          <w:p w14:paraId="4EE5E5CB">
            <w:pPr>
              <w:spacing w:after="0"/>
            </w:pPr>
            <w:r>
              <w:rPr>
                <w:rFonts w:ascii="微软雅黑" w:hAnsi="微软雅黑" w:eastAsia="微软雅黑"/>
                <w:b w:val="0"/>
                <w:sz w:val="10"/>
              </w:rPr>
              <w:t>3.00%</w:t>
            </w:r>
          </w:p>
        </w:tc>
        <w:tc>
          <w:tcPr>
            <w:tcW w:w="1295" w:type="dxa"/>
            <w:vAlign w:val="top"/>
          </w:tcPr>
          <w:p w14:paraId="098529B5">
            <w:pPr>
              <w:spacing w:after="0"/>
            </w:pPr>
            <w:r>
              <w:rPr>
                <w:rFonts w:ascii="微软雅黑" w:hAnsi="微软雅黑" w:eastAsia="微软雅黑"/>
                <w:b w:val="0"/>
                <w:sz w:val="10"/>
              </w:rPr>
              <w:t>0</w:t>
            </w:r>
          </w:p>
        </w:tc>
        <w:tc>
          <w:tcPr>
            <w:tcW w:w="1295" w:type="dxa"/>
            <w:vAlign w:val="top"/>
          </w:tcPr>
          <w:p w14:paraId="645FB5A8">
            <w:pPr>
              <w:spacing w:after="0"/>
            </w:pPr>
            <w:r>
              <w:rPr>
                <w:rFonts w:ascii="微软雅黑" w:hAnsi="微软雅黑" w:eastAsia="微软雅黑"/>
                <w:b w:val="0"/>
                <w:sz w:val="10"/>
              </w:rPr>
              <w:t>0</w:t>
            </w:r>
          </w:p>
        </w:tc>
        <w:tc>
          <w:tcPr>
            <w:tcW w:w="1295" w:type="dxa"/>
            <w:vAlign w:val="top"/>
          </w:tcPr>
          <w:p w14:paraId="70A447E7">
            <w:pPr>
              <w:spacing w:after="0"/>
            </w:pPr>
            <w:r>
              <w:rPr>
                <w:rFonts w:ascii="微软雅黑" w:hAnsi="微软雅黑" w:eastAsia="微软雅黑"/>
                <w:b w:val="0"/>
                <w:sz w:val="10"/>
              </w:rPr>
              <w:t>78</w:t>
            </w:r>
          </w:p>
        </w:tc>
        <w:tc>
          <w:tcPr>
            <w:tcW w:w="1295" w:type="dxa"/>
            <w:vAlign w:val="top"/>
          </w:tcPr>
          <w:p w14:paraId="25EB6286">
            <w:pPr>
              <w:spacing w:after="0"/>
            </w:pPr>
            <w:r>
              <w:rPr>
                <w:rFonts w:ascii="微软雅黑" w:hAnsi="微软雅黑" w:eastAsia="微软雅黑"/>
                <w:b w:val="0"/>
                <w:sz w:val="10"/>
              </w:rPr>
              <w:t>79</w:t>
            </w:r>
          </w:p>
        </w:tc>
      </w:tr>
      <w:tr w14:paraId="3028209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2CE4FB91">
            <w:pPr>
              <w:spacing w:after="0"/>
            </w:pPr>
            <w:r>
              <w:rPr>
                <w:rFonts w:ascii="微软雅黑" w:hAnsi="微软雅黑" w:eastAsia="微软雅黑"/>
                <w:b w:val="0"/>
                <w:sz w:val="10"/>
              </w:rPr>
              <w:t>scene22</w:t>
            </w:r>
          </w:p>
        </w:tc>
        <w:tc>
          <w:tcPr>
            <w:tcW w:w="1295" w:type="dxa"/>
            <w:vAlign w:val="top"/>
          </w:tcPr>
          <w:p w14:paraId="196EAB31">
            <w:pPr>
              <w:spacing w:after="0"/>
            </w:pPr>
            <w:r>
              <w:rPr>
                <w:rFonts w:ascii="微软雅黑" w:hAnsi="微软雅黑" w:eastAsia="微软雅黑"/>
                <w:b w:val="0"/>
                <w:sz w:val="10"/>
              </w:rPr>
              <w:t>文件删除：删除若干大文件，放入若干小文件，是否能找回大文件</w:t>
            </w:r>
          </w:p>
        </w:tc>
        <w:tc>
          <w:tcPr>
            <w:tcW w:w="1295" w:type="dxa"/>
            <w:vAlign w:val="top"/>
          </w:tcPr>
          <w:p w14:paraId="6A45D0AF">
            <w:pPr>
              <w:spacing w:after="0"/>
            </w:pPr>
            <w:r>
              <w:rPr>
                <w:rFonts w:ascii="微软雅黑" w:hAnsi="微软雅黑" w:eastAsia="微软雅黑"/>
                <w:b w:val="0"/>
                <w:sz w:val="10"/>
              </w:rPr>
              <w:t>99.37%（788/793）</w:t>
            </w:r>
          </w:p>
        </w:tc>
        <w:tc>
          <w:tcPr>
            <w:tcW w:w="1295" w:type="dxa"/>
            <w:vAlign w:val="top"/>
          </w:tcPr>
          <w:p w14:paraId="1C866C30">
            <w:pPr>
              <w:spacing w:after="0"/>
            </w:pPr>
            <w:r>
              <w:rPr>
                <w:rFonts w:ascii="微软雅黑" w:hAnsi="微软雅黑" w:eastAsia="微软雅黑"/>
                <w:b w:val="0"/>
                <w:sz w:val="10"/>
              </w:rPr>
              <w:t>99.37%（788/793）</w:t>
            </w:r>
          </w:p>
        </w:tc>
        <w:tc>
          <w:tcPr>
            <w:tcW w:w="1295" w:type="dxa"/>
            <w:vAlign w:val="top"/>
          </w:tcPr>
          <w:p w14:paraId="74B3099A">
            <w:pPr>
              <w:spacing w:after="0"/>
            </w:pPr>
            <w:r>
              <w:rPr>
                <w:rFonts w:ascii="微软雅黑" w:hAnsi="微软雅黑" w:eastAsia="微软雅黑"/>
                <w:b w:val="0"/>
                <w:sz w:val="10"/>
              </w:rPr>
              <w:t>88.52%（702/793）</w:t>
            </w:r>
          </w:p>
        </w:tc>
        <w:tc>
          <w:tcPr>
            <w:tcW w:w="1295" w:type="dxa"/>
            <w:vAlign w:val="top"/>
          </w:tcPr>
          <w:p w14:paraId="5E11B9B1">
            <w:pPr>
              <w:spacing w:after="0"/>
            </w:pPr>
            <w:r>
              <w:rPr>
                <w:rFonts w:ascii="微软雅黑" w:hAnsi="微软雅黑" w:eastAsia="微软雅黑"/>
                <w:b w:val="0"/>
                <w:sz w:val="10"/>
              </w:rPr>
              <w:t>88.52%（702/793）</w:t>
            </w:r>
          </w:p>
        </w:tc>
        <w:tc>
          <w:tcPr>
            <w:tcW w:w="1295" w:type="dxa"/>
            <w:vAlign w:val="top"/>
          </w:tcPr>
          <w:p w14:paraId="42CCA2D1">
            <w:pPr>
              <w:spacing w:after="0"/>
            </w:pPr>
            <w:r>
              <w:rPr>
                <w:rFonts w:ascii="微软雅黑" w:hAnsi="微软雅黑" w:eastAsia="微软雅黑"/>
                <w:b w:val="0"/>
                <w:sz w:val="10"/>
              </w:rPr>
              <w:t>50.00%</w:t>
            </w:r>
          </w:p>
        </w:tc>
        <w:tc>
          <w:tcPr>
            <w:tcW w:w="1295" w:type="dxa"/>
            <w:vAlign w:val="top"/>
          </w:tcPr>
          <w:p w14:paraId="0A6EFC18">
            <w:pPr>
              <w:spacing w:after="0"/>
            </w:pPr>
            <w:r>
              <w:rPr>
                <w:rFonts w:ascii="微软雅黑" w:hAnsi="微软雅黑" w:eastAsia="微软雅黑"/>
                <w:b w:val="0"/>
                <w:sz w:val="10"/>
              </w:rPr>
              <w:t>50.00%</w:t>
            </w:r>
          </w:p>
        </w:tc>
        <w:tc>
          <w:tcPr>
            <w:tcW w:w="1295" w:type="dxa"/>
            <w:vAlign w:val="top"/>
          </w:tcPr>
          <w:p w14:paraId="4AFEDD8C">
            <w:pPr>
              <w:spacing w:after="0"/>
            </w:pPr>
            <w:r>
              <w:rPr>
                <w:rFonts w:ascii="微软雅黑" w:hAnsi="微软雅黑" w:eastAsia="微软雅黑"/>
                <w:b w:val="0"/>
                <w:sz w:val="10"/>
              </w:rPr>
              <w:t>0</w:t>
            </w:r>
          </w:p>
        </w:tc>
        <w:tc>
          <w:tcPr>
            <w:tcW w:w="1295" w:type="dxa"/>
            <w:vAlign w:val="top"/>
          </w:tcPr>
          <w:p w14:paraId="7B3D67BC">
            <w:pPr>
              <w:spacing w:after="0"/>
            </w:pPr>
            <w:r>
              <w:rPr>
                <w:rFonts w:ascii="微软雅黑" w:hAnsi="微软雅黑" w:eastAsia="微软雅黑"/>
                <w:b w:val="0"/>
                <w:sz w:val="10"/>
              </w:rPr>
              <w:t>0</w:t>
            </w:r>
          </w:p>
        </w:tc>
        <w:tc>
          <w:tcPr>
            <w:tcW w:w="1295" w:type="dxa"/>
            <w:vAlign w:val="top"/>
          </w:tcPr>
          <w:p w14:paraId="5DEA3FCB">
            <w:pPr>
              <w:spacing w:after="0"/>
            </w:pPr>
            <w:r>
              <w:rPr>
                <w:rFonts w:ascii="微软雅黑" w:hAnsi="微软雅黑" w:eastAsia="微软雅黑"/>
                <w:b w:val="0"/>
                <w:sz w:val="10"/>
              </w:rPr>
              <w:t>82</w:t>
            </w:r>
          </w:p>
        </w:tc>
        <w:tc>
          <w:tcPr>
            <w:tcW w:w="1295" w:type="dxa"/>
            <w:vAlign w:val="top"/>
          </w:tcPr>
          <w:p w14:paraId="63BDF645">
            <w:pPr>
              <w:spacing w:after="0"/>
            </w:pPr>
            <w:r>
              <w:rPr>
                <w:rFonts w:ascii="微软雅黑" w:hAnsi="微软雅黑" w:eastAsia="微软雅黑"/>
                <w:b w:val="0"/>
                <w:sz w:val="10"/>
              </w:rPr>
              <w:t>84</w:t>
            </w:r>
          </w:p>
        </w:tc>
      </w:tr>
      <w:tr w14:paraId="73AD94F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295" w:type="dxa"/>
            <w:vAlign w:val="top"/>
          </w:tcPr>
          <w:p w14:paraId="0D5B0208">
            <w:pPr>
              <w:spacing w:after="0"/>
            </w:pPr>
            <w:r>
              <w:rPr>
                <w:rFonts w:ascii="微软雅黑" w:hAnsi="微软雅黑" w:eastAsia="微软雅黑"/>
                <w:b w:val="0"/>
                <w:sz w:val="10"/>
              </w:rPr>
              <w:t>scene23</w:t>
            </w:r>
          </w:p>
        </w:tc>
        <w:tc>
          <w:tcPr>
            <w:tcW w:w="1295" w:type="dxa"/>
            <w:vAlign w:val="top"/>
          </w:tcPr>
          <w:p w14:paraId="68436529">
            <w:pPr>
              <w:spacing w:after="0"/>
            </w:pPr>
            <w:r>
              <w:rPr>
                <w:rFonts w:ascii="微软雅黑" w:hAnsi="微软雅黑" w:eastAsia="微软雅黑"/>
                <w:b w:val="0"/>
                <w:sz w:val="10"/>
              </w:rPr>
              <w:t>文件删除：删除若干小文件，放入大文件，是否能找回小文件</w:t>
            </w:r>
          </w:p>
        </w:tc>
        <w:tc>
          <w:tcPr>
            <w:tcW w:w="1295" w:type="dxa"/>
            <w:vAlign w:val="top"/>
          </w:tcPr>
          <w:p w14:paraId="2A08DB28">
            <w:pPr>
              <w:spacing w:after="0"/>
            </w:pPr>
            <w:r>
              <w:rPr>
                <w:rFonts w:ascii="微软雅黑" w:hAnsi="微软雅黑" w:eastAsia="微软雅黑"/>
                <w:b w:val="0"/>
                <w:sz w:val="10"/>
              </w:rPr>
              <w:t>49.81%（395/793）</w:t>
            </w:r>
          </w:p>
        </w:tc>
        <w:tc>
          <w:tcPr>
            <w:tcW w:w="1295" w:type="dxa"/>
            <w:vAlign w:val="top"/>
          </w:tcPr>
          <w:p w14:paraId="121D18D9">
            <w:pPr>
              <w:spacing w:after="0"/>
            </w:pPr>
            <w:r>
              <w:rPr>
                <w:rFonts w:ascii="微软雅黑" w:hAnsi="微软雅黑" w:eastAsia="微软雅黑"/>
                <w:b w:val="0"/>
                <w:sz w:val="10"/>
              </w:rPr>
              <w:t>49.81%（395/793）</w:t>
            </w:r>
          </w:p>
        </w:tc>
        <w:tc>
          <w:tcPr>
            <w:tcW w:w="1295" w:type="dxa"/>
            <w:vAlign w:val="top"/>
          </w:tcPr>
          <w:p w14:paraId="4318E88B">
            <w:pPr>
              <w:spacing w:after="0"/>
            </w:pPr>
            <w:r>
              <w:rPr>
                <w:rFonts w:ascii="微软雅黑" w:hAnsi="微软雅黑" w:eastAsia="微软雅黑"/>
                <w:b w:val="0"/>
                <w:sz w:val="10"/>
              </w:rPr>
              <w:t>42.62%（338/793）</w:t>
            </w:r>
          </w:p>
        </w:tc>
        <w:tc>
          <w:tcPr>
            <w:tcW w:w="1295" w:type="dxa"/>
            <w:vAlign w:val="top"/>
          </w:tcPr>
          <w:p w14:paraId="404B747F">
            <w:pPr>
              <w:spacing w:after="0"/>
            </w:pPr>
            <w:r>
              <w:rPr>
                <w:rFonts w:ascii="微软雅黑" w:hAnsi="微软雅黑" w:eastAsia="微软雅黑"/>
                <w:b w:val="0"/>
                <w:sz w:val="10"/>
              </w:rPr>
              <w:t>42.62%（338/793）</w:t>
            </w:r>
          </w:p>
        </w:tc>
        <w:tc>
          <w:tcPr>
            <w:tcW w:w="1295" w:type="dxa"/>
            <w:vAlign w:val="top"/>
          </w:tcPr>
          <w:p w14:paraId="1EE1C421">
            <w:pPr>
              <w:spacing w:after="0"/>
            </w:pPr>
            <w:r>
              <w:rPr>
                <w:rFonts w:ascii="微软雅黑" w:hAnsi="微软雅黑" w:eastAsia="微软雅黑"/>
                <w:b w:val="0"/>
                <w:sz w:val="10"/>
              </w:rPr>
              <w:t>50.00%</w:t>
            </w:r>
          </w:p>
        </w:tc>
        <w:tc>
          <w:tcPr>
            <w:tcW w:w="1295" w:type="dxa"/>
            <w:vAlign w:val="top"/>
          </w:tcPr>
          <w:p w14:paraId="358B94FA">
            <w:pPr>
              <w:spacing w:after="0"/>
            </w:pPr>
            <w:r>
              <w:rPr>
                <w:rFonts w:ascii="微软雅黑" w:hAnsi="微软雅黑" w:eastAsia="微软雅黑"/>
                <w:b w:val="0"/>
                <w:sz w:val="10"/>
              </w:rPr>
              <w:t>50.00%</w:t>
            </w:r>
          </w:p>
        </w:tc>
        <w:tc>
          <w:tcPr>
            <w:tcW w:w="1295" w:type="dxa"/>
            <w:vAlign w:val="top"/>
          </w:tcPr>
          <w:p w14:paraId="3075BECB">
            <w:pPr>
              <w:spacing w:after="0"/>
            </w:pPr>
            <w:r>
              <w:rPr>
                <w:rFonts w:ascii="微软雅黑" w:hAnsi="微软雅黑" w:eastAsia="微软雅黑"/>
                <w:b w:val="0"/>
                <w:sz w:val="10"/>
              </w:rPr>
              <w:t>0</w:t>
            </w:r>
          </w:p>
        </w:tc>
        <w:tc>
          <w:tcPr>
            <w:tcW w:w="1295" w:type="dxa"/>
            <w:vAlign w:val="top"/>
          </w:tcPr>
          <w:p w14:paraId="57468268">
            <w:pPr>
              <w:spacing w:after="0"/>
            </w:pPr>
            <w:r>
              <w:rPr>
                <w:rFonts w:ascii="微软雅黑" w:hAnsi="微软雅黑" w:eastAsia="微软雅黑"/>
                <w:b w:val="0"/>
                <w:sz w:val="10"/>
              </w:rPr>
              <w:t>0</w:t>
            </w:r>
          </w:p>
        </w:tc>
        <w:tc>
          <w:tcPr>
            <w:tcW w:w="1295" w:type="dxa"/>
            <w:vAlign w:val="top"/>
          </w:tcPr>
          <w:p w14:paraId="2AFC7298">
            <w:pPr>
              <w:spacing w:after="0"/>
            </w:pPr>
            <w:r>
              <w:rPr>
                <w:rFonts w:ascii="微软雅黑" w:hAnsi="微软雅黑" w:eastAsia="微软雅黑"/>
                <w:b w:val="0"/>
                <w:sz w:val="10"/>
              </w:rPr>
              <w:t>83</w:t>
            </w:r>
          </w:p>
        </w:tc>
        <w:tc>
          <w:tcPr>
            <w:tcW w:w="1295" w:type="dxa"/>
            <w:vAlign w:val="top"/>
          </w:tcPr>
          <w:p w14:paraId="3F6633A2">
            <w:pPr>
              <w:spacing w:after="0"/>
            </w:pPr>
            <w:r>
              <w:rPr>
                <w:rFonts w:ascii="微软雅黑" w:hAnsi="微软雅黑" w:eastAsia="微软雅黑"/>
                <w:b w:val="0"/>
                <w:sz w:val="10"/>
              </w:rPr>
              <w:t>84</w:t>
            </w:r>
          </w:p>
        </w:tc>
      </w:tr>
    </w:tbl>
    <w:p w14:paraId="319FC808">
      <w:pPr>
        <w:spacing w:after="80" w:line="252" w:lineRule="auto"/>
      </w:pPr>
    </w:p>
    <w:p w14:paraId="0248281B">
      <w:pPr>
        <w:spacing w:after="80" w:line="252" w:lineRule="auto"/>
        <w:sectPr>
          <w:pgSz w:w="16834" w:h="11909" w:orient="landscape"/>
          <w:pgMar w:top="648" w:right="648" w:bottom="648" w:left="648" w:header="720" w:footer="720" w:gutter="0"/>
          <w:cols w:space="720" w:num="1"/>
          <w:docGrid w:linePitch="360" w:charSpace="0"/>
        </w:sectPr>
      </w:pPr>
    </w:p>
    <w:p w14:paraId="505809CB">
      <w:pPr>
        <w:pStyle w:val="4"/>
        <w:spacing w:after="80" w:line="252" w:lineRule="auto"/>
      </w:pPr>
      <w:r>
        <w:t>4.2 深度扫描恢复质量测试</w:t>
      </w:r>
    </w:p>
    <w:p w14:paraId="23368749">
      <w:pPr>
        <w:spacing w:after="80" w:line="252" w:lineRule="auto"/>
      </w:pPr>
      <w:r>
        <w:t>测试说明：准备测试资源 → 准备5G大小的纯净分区环境 → 构造测试文件格式的扫描环境 → 使用</w:t>
      </w:r>
      <w:r>
        <w:rPr>
          <w:rFonts w:hint="eastAsia"/>
          <w:lang w:eastAsia="zh-CN"/>
        </w:rPr>
        <w:t>Ritridata</w:t>
      </w:r>
      <w:r>
        <w:t>、竞品扫描 → 恢复深度扫描的文件 → 对比原文件和恢复文件MD5。</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413"/>
        <w:gridCol w:w="1413"/>
        <w:gridCol w:w="1413"/>
        <w:gridCol w:w="1413"/>
        <w:gridCol w:w="1413"/>
        <w:gridCol w:w="1413"/>
        <w:gridCol w:w="1413"/>
        <w:gridCol w:w="1413"/>
        <w:gridCol w:w="1413"/>
        <w:gridCol w:w="1413"/>
        <w:gridCol w:w="1413"/>
      </w:tblGrid>
      <w:tr w14:paraId="2938B76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shd w:val="clear" w:color="auto" w:fill="D9EAF7"/>
            <w:vAlign w:val="center"/>
          </w:tcPr>
          <w:p w14:paraId="06681BBE">
            <w:pPr>
              <w:spacing w:after="0"/>
            </w:pPr>
            <w:r>
              <w:rPr>
                <w:rFonts w:ascii="微软雅黑" w:hAnsi="微软雅黑" w:eastAsia="微软雅黑"/>
                <w:b/>
                <w:sz w:val="10"/>
              </w:rPr>
              <w:t>文件格式</w:t>
            </w:r>
          </w:p>
        </w:tc>
        <w:tc>
          <w:tcPr>
            <w:tcW w:w="1413" w:type="dxa"/>
            <w:shd w:val="clear" w:color="auto" w:fill="D9EAF7"/>
            <w:vAlign w:val="center"/>
          </w:tcPr>
          <w:p w14:paraId="4626B68A">
            <w:pPr>
              <w:spacing w:after="0"/>
            </w:pPr>
            <w:r>
              <w:rPr>
                <w:rFonts w:hint="eastAsia"/>
                <w:b/>
                <w:sz w:val="10"/>
                <w:lang w:eastAsia="zh-CN"/>
              </w:rPr>
              <w:t>Ritridata</w:t>
            </w:r>
            <w:r>
              <w:rPr>
                <w:rFonts w:ascii="微软雅黑" w:hAnsi="微软雅黑" w:eastAsia="微软雅黑"/>
                <w:b/>
                <w:sz w:val="10"/>
              </w:rPr>
              <w:t>快速扫描匹配率</w:t>
            </w:r>
          </w:p>
        </w:tc>
        <w:tc>
          <w:tcPr>
            <w:tcW w:w="1413" w:type="dxa"/>
            <w:shd w:val="clear" w:color="auto" w:fill="D9EAF7"/>
            <w:vAlign w:val="center"/>
          </w:tcPr>
          <w:p w14:paraId="0011F2B7">
            <w:pPr>
              <w:spacing w:after="0"/>
            </w:pPr>
            <w:r>
              <w:rPr>
                <w:rFonts w:hint="eastAsia"/>
                <w:b/>
                <w:sz w:val="10"/>
                <w:lang w:eastAsia="zh-CN"/>
              </w:rPr>
              <w:t>Ritridata</w:t>
            </w:r>
            <w:r>
              <w:rPr>
                <w:rFonts w:ascii="微软雅黑" w:hAnsi="微软雅黑" w:eastAsia="微软雅黑"/>
                <w:b/>
                <w:sz w:val="10"/>
              </w:rPr>
              <w:t>(新)快速扫描匹配率</w:t>
            </w:r>
          </w:p>
        </w:tc>
        <w:tc>
          <w:tcPr>
            <w:tcW w:w="1413" w:type="dxa"/>
            <w:shd w:val="clear" w:color="auto" w:fill="D9EAF7"/>
            <w:vAlign w:val="center"/>
          </w:tcPr>
          <w:p w14:paraId="42E52CD1">
            <w:pPr>
              <w:spacing w:after="0"/>
            </w:pPr>
            <w:r>
              <w:rPr>
                <w:rFonts w:hint="eastAsia"/>
                <w:b/>
                <w:sz w:val="10"/>
                <w:lang w:eastAsia="zh-CN"/>
              </w:rPr>
              <w:t>Ritridata</w:t>
            </w:r>
            <w:r>
              <w:rPr>
                <w:rFonts w:ascii="微软雅黑" w:hAnsi="微软雅黑" w:eastAsia="微软雅黑"/>
                <w:b/>
                <w:sz w:val="10"/>
              </w:rPr>
              <w:t>深度扫描匹配率</w:t>
            </w:r>
          </w:p>
        </w:tc>
        <w:tc>
          <w:tcPr>
            <w:tcW w:w="1413" w:type="dxa"/>
            <w:shd w:val="clear" w:color="auto" w:fill="D9EAF7"/>
            <w:vAlign w:val="center"/>
          </w:tcPr>
          <w:p w14:paraId="74AFFDBF">
            <w:pPr>
              <w:spacing w:after="0"/>
            </w:pPr>
            <w:r>
              <w:rPr>
                <w:rFonts w:hint="eastAsia"/>
                <w:b/>
                <w:sz w:val="10"/>
                <w:lang w:eastAsia="zh-CN"/>
              </w:rPr>
              <w:t>Ritridata</w:t>
            </w:r>
            <w:r>
              <w:rPr>
                <w:rFonts w:ascii="微软雅黑" w:hAnsi="微软雅黑" w:eastAsia="微软雅黑"/>
                <w:b/>
                <w:sz w:val="10"/>
              </w:rPr>
              <w:t>(新)深度扫描匹配率</w:t>
            </w:r>
          </w:p>
        </w:tc>
        <w:tc>
          <w:tcPr>
            <w:tcW w:w="1413" w:type="dxa"/>
            <w:shd w:val="clear" w:color="auto" w:fill="D9EAF7"/>
            <w:vAlign w:val="center"/>
          </w:tcPr>
          <w:p w14:paraId="1C0C77AD">
            <w:pPr>
              <w:spacing w:after="0"/>
            </w:pPr>
            <w:r>
              <w:rPr>
                <w:rFonts w:hint="eastAsia"/>
                <w:b/>
                <w:sz w:val="10"/>
                <w:lang w:eastAsia="zh-CN"/>
              </w:rPr>
              <w:t>Ritridata</w:t>
            </w:r>
            <w:r>
              <w:rPr>
                <w:rFonts w:ascii="微软雅黑" w:hAnsi="微软雅黑" w:eastAsia="微软雅黑"/>
                <w:b/>
                <w:sz w:val="10"/>
              </w:rPr>
              <w:t>快速扫描用时(秒)</w:t>
            </w:r>
          </w:p>
        </w:tc>
        <w:tc>
          <w:tcPr>
            <w:tcW w:w="1413" w:type="dxa"/>
            <w:shd w:val="clear" w:color="auto" w:fill="D9EAF7"/>
            <w:vAlign w:val="center"/>
          </w:tcPr>
          <w:p w14:paraId="7C9CBDB0">
            <w:pPr>
              <w:spacing w:after="0"/>
            </w:pPr>
            <w:r>
              <w:rPr>
                <w:rFonts w:hint="eastAsia"/>
                <w:b/>
                <w:sz w:val="10"/>
                <w:lang w:eastAsia="zh-CN"/>
              </w:rPr>
              <w:t>Ritridata</w:t>
            </w:r>
            <w:r>
              <w:rPr>
                <w:rFonts w:ascii="微软雅黑" w:hAnsi="微软雅黑" w:eastAsia="微软雅黑"/>
                <w:b/>
                <w:sz w:val="10"/>
              </w:rPr>
              <w:t>深度扫描用时(秒)</w:t>
            </w:r>
          </w:p>
        </w:tc>
        <w:tc>
          <w:tcPr>
            <w:tcW w:w="1413" w:type="dxa"/>
            <w:shd w:val="clear" w:color="auto" w:fill="D9EAF7"/>
            <w:vAlign w:val="center"/>
          </w:tcPr>
          <w:p w14:paraId="03773BE4">
            <w:pPr>
              <w:spacing w:after="0"/>
            </w:pPr>
            <w:r>
              <w:rPr>
                <w:rFonts w:hint="eastAsia"/>
                <w:b/>
                <w:sz w:val="10"/>
                <w:lang w:eastAsia="zh-CN"/>
              </w:rPr>
              <w:t>Ritridata</w:t>
            </w:r>
            <w:r>
              <w:rPr>
                <w:rFonts w:ascii="微软雅黑" w:hAnsi="微软雅黑" w:eastAsia="微软雅黑"/>
                <w:b/>
                <w:sz w:val="10"/>
              </w:rPr>
              <w:t>整个扫描过程扫描用时(秒)</w:t>
            </w:r>
          </w:p>
        </w:tc>
        <w:tc>
          <w:tcPr>
            <w:tcW w:w="1413" w:type="dxa"/>
            <w:shd w:val="clear" w:color="auto" w:fill="D9EAF7"/>
            <w:vAlign w:val="center"/>
          </w:tcPr>
          <w:p w14:paraId="6A0165E9">
            <w:pPr>
              <w:spacing w:after="0"/>
            </w:pPr>
            <w:r>
              <w:rPr>
                <w:rFonts w:hint="eastAsia"/>
                <w:b/>
                <w:sz w:val="10"/>
                <w:lang w:eastAsia="zh-CN"/>
              </w:rPr>
              <w:t>Ritridata</w:t>
            </w:r>
            <w:r>
              <w:rPr>
                <w:rFonts w:ascii="微软雅黑" w:hAnsi="微软雅黑" w:eastAsia="微软雅黑"/>
                <w:b/>
                <w:sz w:val="10"/>
              </w:rPr>
              <w:t>(新)快速扫描用时(秒)</w:t>
            </w:r>
          </w:p>
        </w:tc>
        <w:tc>
          <w:tcPr>
            <w:tcW w:w="1413" w:type="dxa"/>
            <w:shd w:val="clear" w:color="auto" w:fill="D9EAF7"/>
            <w:vAlign w:val="center"/>
          </w:tcPr>
          <w:p w14:paraId="6B20787A">
            <w:pPr>
              <w:spacing w:after="0"/>
            </w:pPr>
            <w:r>
              <w:rPr>
                <w:rFonts w:hint="eastAsia"/>
                <w:b/>
                <w:sz w:val="10"/>
                <w:lang w:eastAsia="zh-CN"/>
              </w:rPr>
              <w:t>Ritridata</w:t>
            </w:r>
            <w:r>
              <w:rPr>
                <w:rFonts w:ascii="微软雅黑" w:hAnsi="微软雅黑" w:eastAsia="微软雅黑"/>
                <w:b/>
                <w:sz w:val="10"/>
              </w:rPr>
              <w:t>(新)深度扫描用时(秒)</w:t>
            </w:r>
          </w:p>
        </w:tc>
        <w:tc>
          <w:tcPr>
            <w:tcW w:w="1413" w:type="dxa"/>
            <w:shd w:val="clear" w:color="auto" w:fill="D9EAF7"/>
            <w:vAlign w:val="center"/>
          </w:tcPr>
          <w:p w14:paraId="2A9D9B9A">
            <w:pPr>
              <w:spacing w:after="0"/>
            </w:pPr>
            <w:r>
              <w:rPr>
                <w:rFonts w:hint="eastAsia"/>
                <w:b/>
                <w:sz w:val="10"/>
                <w:lang w:eastAsia="zh-CN"/>
              </w:rPr>
              <w:t>Ritridata</w:t>
            </w:r>
            <w:r>
              <w:rPr>
                <w:rFonts w:ascii="微软雅黑" w:hAnsi="微软雅黑" w:eastAsia="微软雅黑"/>
                <w:b/>
                <w:sz w:val="10"/>
              </w:rPr>
              <w:t>(新)整个扫描过程扫描用时(秒)</w:t>
            </w:r>
          </w:p>
        </w:tc>
      </w:tr>
      <w:tr w14:paraId="12BF77D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0AB03944">
            <w:pPr>
              <w:spacing w:after="0"/>
            </w:pPr>
            <w:r>
              <w:rPr>
                <w:rFonts w:ascii="微软雅黑" w:hAnsi="微软雅黑" w:eastAsia="微软雅黑"/>
                <w:b w:val="0"/>
                <w:sz w:val="10"/>
              </w:rPr>
              <w:t>3dm</w:t>
            </w:r>
          </w:p>
        </w:tc>
        <w:tc>
          <w:tcPr>
            <w:tcW w:w="1413" w:type="dxa"/>
            <w:vAlign w:val="top"/>
          </w:tcPr>
          <w:p w14:paraId="152720EA">
            <w:pPr>
              <w:spacing w:after="0"/>
            </w:pPr>
            <w:r>
              <w:rPr>
                <w:rFonts w:ascii="微软雅黑" w:hAnsi="微软雅黑" w:eastAsia="微软雅黑"/>
                <w:b w:val="0"/>
                <w:sz w:val="10"/>
              </w:rPr>
              <w:t>0.00% (0/7)</w:t>
            </w:r>
          </w:p>
        </w:tc>
        <w:tc>
          <w:tcPr>
            <w:tcW w:w="1413" w:type="dxa"/>
            <w:vAlign w:val="top"/>
          </w:tcPr>
          <w:p w14:paraId="4F392541">
            <w:pPr>
              <w:spacing w:after="0"/>
            </w:pPr>
            <w:r>
              <w:rPr>
                <w:rFonts w:ascii="微软雅黑" w:hAnsi="微软雅黑" w:eastAsia="微软雅黑"/>
                <w:b w:val="0"/>
                <w:sz w:val="10"/>
              </w:rPr>
              <w:t>0.00% (0/7)</w:t>
            </w:r>
          </w:p>
        </w:tc>
        <w:tc>
          <w:tcPr>
            <w:tcW w:w="1413" w:type="dxa"/>
            <w:vAlign w:val="top"/>
          </w:tcPr>
          <w:p w14:paraId="2A7C38CC">
            <w:pPr>
              <w:spacing w:after="0"/>
            </w:pPr>
            <w:r>
              <w:rPr>
                <w:rFonts w:ascii="微软雅黑" w:hAnsi="微软雅黑" w:eastAsia="微软雅黑"/>
                <w:b w:val="0"/>
                <w:sz w:val="10"/>
              </w:rPr>
              <w:t>28.57% (2/7)</w:t>
            </w:r>
          </w:p>
        </w:tc>
        <w:tc>
          <w:tcPr>
            <w:tcW w:w="1413" w:type="dxa"/>
            <w:vAlign w:val="top"/>
          </w:tcPr>
          <w:p w14:paraId="5670C3C2">
            <w:pPr>
              <w:spacing w:after="0"/>
            </w:pPr>
            <w:r>
              <w:rPr>
                <w:rFonts w:ascii="微软雅黑" w:hAnsi="微软雅黑" w:eastAsia="微软雅黑"/>
                <w:b w:val="0"/>
                <w:sz w:val="10"/>
              </w:rPr>
              <w:t>28.57% (2/7)</w:t>
            </w:r>
          </w:p>
        </w:tc>
        <w:tc>
          <w:tcPr>
            <w:tcW w:w="1413" w:type="dxa"/>
            <w:vAlign w:val="top"/>
          </w:tcPr>
          <w:p w14:paraId="08587504">
            <w:pPr>
              <w:spacing w:after="0"/>
            </w:pPr>
            <w:r>
              <w:rPr>
                <w:rFonts w:ascii="微软雅黑" w:hAnsi="微软雅黑" w:eastAsia="微软雅黑"/>
                <w:b w:val="0"/>
                <w:sz w:val="10"/>
              </w:rPr>
              <w:t>0</w:t>
            </w:r>
          </w:p>
        </w:tc>
        <w:tc>
          <w:tcPr>
            <w:tcW w:w="1413" w:type="dxa"/>
            <w:vAlign w:val="top"/>
          </w:tcPr>
          <w:p w14:paraId="2D4A07B2">
            <w:pPr>
              <w:spacing w:after="0"/>
            </w:pPr>
            <w:r>
              <w:rPr>
                <w:rFonts w:ascii="微软雅黑" w:hAnsi="微软雅黑" w:eastAsia="微软雅黑"/>
                <w:b w:val="0"/>
                <w:sz w:val="10"/>
              </w:rPr>
              <w:t>91</w:t>
            </w:r>
          </w:p>
        </w:tc>
        <w:tc>
          <w:tcPr>
            <w:tcW w:w="1413" w:type="dxa"/>
            <w:vAlign w:val="top"/>
          </w:tcPr>
          <w:p w14:paraId="197BD392">
            <w:pPr>
              <w:spacing w:after="0"/>
            </w:pPr>
            <w:r>
              <w:rPr>
                <w:rFonts w:ascii="微软雅黑" w:hAnsi="微软雅黑" w:eastAsia="微软雅黑"/>
                <w:b w:val="0"/>
                <w:sz w:val="10"/>
              </w:rPr>
              <w:t>91</w:t>
            </w:r>
          </w:p>
        </w:tc>
        <w:tc>
          <w:tcPr>
            <w:tcW w:w="1413" w:type="dxa"/>
            <w:vAlign w:val="top"/>
          </w:tcPr>
          <w:p w14:paraId="607ABEA2">
            <w:pPr>
              <w:spacing w:after="0"/>
            </w:pPr>
            <w:r>
              <w:rPr>
                <w:rFonts w:ascii="微软雅黑" w:hAnsi="微软雅黑" w:eastAsia="微软雅黑"/>
                <w:b w:val="0"/>
                <w:sz w:val="10"/>
              </w:rPr>
              <w:t>0</w:t>
            </w:r>
          </w:p>
        </w:tc>
        <w:tc>
          <w:tcPr>
            <w:tcW w:w="1413" w:type="dxa"/>
            <w:vAlign w:val="top"/>
          </w:tcPr>
          <w:p w14:paraId="2D083D99">
            <w:pPr>
              <w:spacing w:after="0"/>
            </w:pPr>
            <w:r>
              <w:rPr>
                <w:rFonts w:ascii="微软雅黑" w:hAnsi="微软雅黑" w:eastAsia="微软雅黑"/>
                <w:b w:val="0"/>
                <w:sz w:val="10"/>
              </w:rPr>
              <w:t>100</w:t>
            </w:r>
          </w:p>
        </w:tc>
        <w:tc>
          <w:tcPr>
            <w:tcW w:w="1413" w:type="dxa"/>
            <w:vAlign w:val="top"/>
          </w:tcPr>
          <w:p w14:paraId="3C42CDDA">
            <w:pPr>
              <w:spacing w:after="0"/>
            </w:pPr>
            <w:r>
              <w:rPr>
                <w:rFonts w:ascii="微软雅黑" w:hAnsi="微软雅黑" w:eastAsia="微软雅黑"/>
                <w:b w:val="0"/>
                <w:sz w:val="10"/>
              </w:rPr>
              <w:t>100</w:t>
            </w:r>
          </w:p>
        </w:tc>
      </w:tr>
      <w:tr w14:paraId="1CFC772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093A9F8">
            <w:pPr>
              <w:spacing w:after="0"/>
            </w:pPr>
            <w:r>
              <w:rPr>
                <w:rFonts w:ascii="微软雅黑" w:hAnsi="微软雅黑" w:eastAsia="微软雅黑"/>
                <w:b w:val="0"/>
                <w:sz w:val="10"/>
              </w:rPr>
              <w:t>3g2</w:t>
            </w:r>
          </w:p>
        </w:tc>
        <w:tc>
          <w:tcPr>
            <w:tcW w:w="1413" w:type="dxa"/>
            <w:vAlign w:val="top"/>
          </w:tcPr>
          <w:p w14:paraId="573CA9B5">
            <w:pPr>
              <w:spacing w:after="0"/>
            </w:pPr>
            <w:r>
              <w:rPr>
                <w:rFonts w:ascii="微软雅黑" w:hAnsi="微软雅黑" w:eastAsia="微软雅黑"/>
                <w:b w:val="0"/>
                <w:sz w:val="10"/>
              </w:rPr>
              <w:t>0.00% (0/7)</w:t>
            </w:r>
          </w:p>
        </w:tc>
        <w:tc>
          <w:tcPr>
            <w:tcW w:w="1413" w:type="dxa"/>
            <w:vAlign w:val="top"/>
          </w:tcPr>
          <w:p w14:paraId="7E48232A">
            <w:pPr>
              <w:spacing w:after="0"/>
            </w:pPr>
            <w:r>
              <w:rPr>
                <w:rFonts w:ascii="微软雅黑" w:hAnsi="微软雅黑" w:eastAsia="微软雅黑"/>
                <w:b w:val="0"/>
                <w:sz w:val="10"/>
              </w:rPr>
              <w:t>0.00% (0/7)</w:t>
            </w:r>
          </w:p>
        </w:tc>
        <w:tc>
          <w:tcPr>
            <w:tcW w:w="1413" w:type="dxa"/>
            <w:vAlign w:val="top"/>
          </w:tcPr>
          <w:p w14:paraId="22D5E954">
            <w:pPr>
              <w:spacing w:after="0"/>
            </w:pPr>
            <w:r>
              <w:rPr>
                <w:rFonts w:ascii="微软雅黑" w:hAnsi="微软雅黑" w:eastAsia="微软雅黑"/>
                <w:b w:val="0"/>
                <w:sz w:val="10"/>
              </w:rPr>
              <w:t>100.00% (7/7)</w:t>
            </w:r>
          </w:p>
        </w:tc>
        <w:tc>
          <w:tcPr>
            <w:tcW w:w="1413" w:type="dxa"/>
            <w:vAlign w:val="top"/>
          </w:tcPr>
          <w:p w14:paraId="7F6033CC">
            <w:pPr>
              <w:spacing w:after="0"/>
            </w:pPr>
            <w:r>
              <w:rPr>
                <w:rFonts w:ascii="微软雅黑" w:hAnsi="微软雅黑" w:eastAsia="微软雅黑"/>
                <w:b w:val="0"/>
                <w:sz w:val="10"/>
              </w:rPr>
              <w:t>100.00% (7/7)</w:t>
            </w:r>
          </w:p>
        </w:tc>
        <w:tc>
          <w:tcPr>
            <w:tcW w:w="1413" w:type="dxa"/>
            <w:vAlign w:val="top"/>
          </w:tcPr>
          <w:p w14:paraId="382DADF9">
            <w:pPr>
              <w:spacing w:after="0"/>
            </w:pPr>
            <w:r>
              <w:rPr>
                <w:rFonts w:ascii="微软雅黑" w:hAnsi="微软雅黑" w:eastAsia="微软雅黑"/>
                <w:b w:val="0"/>
                <w:sz w:val="10"/>
              </w:rPr>
              <w:t>0</w:t>
            </w:r>
          </w:p>
        </w:tc>
        <w:tc>
          <w:tcPr>
            <w:tcW w:w="1413" w:type="dxa"/>
            <w:vAlign w:val="top"/>
          </w:tcPr>
          <w:p w14:paraId="67CE02AC">
            <w:pPr>
              <w:spacing w:after="0"/>
            </w:pPr>
            <w:r>
              <w:rPr>
                <w:rFonts w:ascii="微软雅黑" w:hAnsi="微软雅黑" w:eastAsia="微软雅黑"/>
                <w:b w:val="0"/>
                <w:sz w:val="10"/>
              </w:rPr>
              <w:t>415</w:t>
            </w:r>
          </w:p>
        </w:tc>
        <w:tc>
          <w:tcPr>
            <w:tcW w:w="1413" w:type="dxa"/>
            <w:vAlign w:val="top"/>
          </w:tcPr>
          <w:p w14:paraId="3E04A587">
            <w:pPr>
              <w:spacing w:after="0"/>
            </w:pPr>
            <w:r>
              <w:rPr>
                <w:rFonts w:ascii="微软雅黑" w:hAnsi="微软雅黑" w:eastAsia="微软雅黑"/>
                <w:b w:val="0"/>
                <w:sz w:val="10"/>
              </w:rPr>
              <w:t>415</w:t>
            </w:r>
          </w:p>
        </w:tc>
        <w:tc>
          <w:tcPr>
            <w:tcW w:w="1413" w:type="dxa"/>
            <w:vAlign w:val="top"/>
          </w:tcPr>
          <w:p w14:paraId="02A03573">
            <w:pPr>
              <w:spacing w:after="0"/>
            </w:pPr>
            <w:r>
              <w:rPr>
                <w:rFonts w:ascii="微软雅黑" w:hAnsi="微软雅黑" w:eastAsia="微软雅黑"/>
                <w:b w:val="0"/>
                <w:sz w:val="10"/>
              </w:rPr>
              <w:t>0</w:t>
            </w:r>
          </w:p>
        </w:tc>
        <w:tc>
          <w:tcPr>
            <w:tcW w:w="1413" w:type="dxa"/>
            <w:vAlign w:val="top"/>
          </w:tcPr>
          <w:p w14:paraId="712B0015">
            <w:pPr>
              <w:spacing w:after="0"/>
            </w:pPr>
            <w:r>
              <w:rPr>
                <w:rFonts w:ascii="微软雅黑" w:hAnsi="微软雅黑" w:eastAsia="微软雅黑"/>
                <w:b w:val="0"/>
                <w:sz w:val="10"/>
              </w:rPr>
              <w:t>99</w:t>
            </w:r>
          </w:p>
        </w:tc>
        <w:tc>
          <w:tcPr>
            <w:tcW w:w="1413" w:type="dxa"/>
            <w:vAlign w:val="top"/>
          </w:tcPr>
          <w:p w14:paraId="2B1777ED">
            <w:pPr>
              <w:spacing w:after="0"/>
            </w:pPr>
            <w:r>
              <w:rPr>
                <w:rFonts w:ascii="微软雅黑" w:hAnsi="微软雅黑" w:eastAsia="微软雅黑"/>
                <w:b w:val="0"/>
                <w:sz w:val="10"/>
              </w:rPr>
              <w:t>99</w:t>
            </w:r>
          </w:p>
        </w:tc>
      </w:tr>
      <w:tr w14:paraId="67DAAF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81CAB43">
            <w:pPr>
              <w:spacing w:after="0"/>
            </w:pPr>
            <w:r>
              <w:rPr>
                <w:rFonts w:ascii="微软雅黑" w:hAnsi="微软雅黑" w:eastAsia="微软雅黑"/>
                <w:b w:val="0"/>
                <w:sz w:val="10"/>
              </w:rPr>
              <w:t>3gp</w:t>
            </w:r>
          </w:p>
        </w:tc>
        <w:tc>
          <w:tcPr>
            <w:tcW w:w="1413" w:type="dxa"/>
            <w:vAlign w:val="top"/>
          </w:tcPr>
          <w:p w14:paraId="02FB00B5">
            <w:pPr>
              <w:spacing w:after="0"/>
            </w:pPr>
            <w:r>
              <w:rPr>
                <w:rFonts w:ascii="微软雅黑" w:hAnsi="微软雅黑" w:eastAsia="微软雅黑"/>
                <w:b w:val="0"/>
                <w:sz w:val="10"/>
              </w:rPr>
              <w:t>0.00% (0/6)</w:t>
            </w:r>
          </w:p>
        </w:tc>
        <w:tc>
          <w:tcPr>
            <w:tcW w:w="1413" w:type="dxa"/>
            <w:vAlign w:val="top"/>
          </w:tcPr>
          <w:p w14:paraId="76558878">
            <w:pPr>
              <w:spacing w:after="0"/>
            </w:pPr>
            <w:r>
              <w:rPr>
                <w:rFonts w:ascii="微软雅黑" w:hAnsi="微软雅黑" w:eastAsia="微软雅黑"/>
                <w:b w:val="0"/>
                <w:sz w:val="10"/>
              </w:rPr>
              <w:t>0.00% (0/6)</w:t>
            </w:r>
          </w:p>
        </w:tc>
        <w:tc>
          <w:tcPr>
            <w:tcW w:w="1413" w:type="dxa"/>
            <w:vAlign w:val="top"/>
          </w:tcPr>
          <w:p w14:paraId="70750497">
            <w:pPr>
              <w:spacing w:after="0"/>
            </w:pPr>
            <w:r>
              <w:rPr>
                <w:rFonts w:ascii="微软雅黑" w:hAnsi="微软雅黑" w:eastAsia="微软雅黑"/>
                <w:b w:val="0"/>
                <w:sz w:val="10"/>
              </w:rPr>
              <w:t>66.67% (4/6)</w:t>
            </w:r>
          </w:p>
        </w:tc>
        <w:tc>
          <w:tcPr>
            <w:tcW w:w="1413" w:type="dxa"/>
            <w:vAlign w:val="top"/>
          </w:tcPr>
          <w:p w14:paraId="49B622BC">
            <w:pPr>
              <w:spacing w:after="0"/>
            </w:pPr>
            <w:r>
              <w:rPr>
                <w:rFonts w:ascii="微软雅黑" w:hAnsi="微软雅黑" w:eastAsia="微软雅黑"/>
                <w:b w:val="0"/>
                <w:sz w:val="10"/>
              </w:rPr>
              <w:t>66.67% (4/6)</w:t>
            </w:r>
          </w:p>
        </w:tc>
        <w:tc>
          <w:tcPr>
            <w:tcW w:w="1413" w:type="dxa"/>
            <w:vAlign w:val="top"/>
          </w:tcPr>
          <w:p w14:paraId="09C95228">
            <w:pPr>
              <w:spacing w:after="0"/>
            </w:pPr>
            <w:r>
              <w:rPr>
                <w:rFonts w:ascii="微软雅黑" w:hAnsi="微软雅黑" w:eastAsia="微软雅黑"/>
                <w:b w:val="0"/>
                <w:sz w:val="10"/>
              </w:rPr>
              <w:t>0</w:t>
            </w:r>
          </w:p>
        </w:tc>
        <w:tc>
          <w:tcPr>
            <w:tcW w:w="1413" w:type="dxa"/>
            <w:vAlign w:val="top"/>
          </w:tcPr>
          <w:p w14:paraId="23FE3CAA">
            <w:pPr>
              <w:spacing w:after="0"/>
            </w:pPr>
            <w:r>
              <w:rPr>
                <w:rFonts w:ascii="微软雅黑" w:hAnsi="微软雅黑" w:eastAsia="微软雅黑"/>
                <w:b w:val="0"/>
                <w:sz w:val="10"/>
              </w:rPr>
              <w:t>112</w:t>
            </w:r>
          </w:p>
        </w:tc>
        <w:tc>
          <w:tcPr>
            <w:tcW w:w="1413" w:type="dxa"/>
            <w:vAlign w:val="top"/>
          </w:tcPr>
          <w:p w14:paraId="20203D63">
            <w:pPr>
              <w:spacing w:after="0"/>
            </w:pPr>
            <w:r>
              <w:rPr>
                <w:rFonts w:ascii="微软雅黑" w:hAnsi="微软雅黑" w:eastAsia="微软雅黑"/>
                <w:b w:val="0"/>
                <w:sz w:val="10"/>
              </w:rPr>
              <w:t>112</w:t>
            </w:r>
          </w:p>
        </w:tc>
        <w:tc>
          <w:tcPr>
            <w:tcW w:w="1413" w:type="dxa"/>
            <w:vAlign w:val="top"/>
          </w:tcPr>
          <w:p w14:paraId="24EBE8E2">
            <w:pPr>
              <w:spacing w:after="0"/>
            </w:pPr>
            <w:r>
              <w:rPr>
                <w:rFonts w:ascii="微软雅黑" w:hAnsi="微软雅黑" w:eastAsia="微软雅黑"/>
                <w:b w:val="0"/>
                <w:sz w:val="10"/>
              </w:rPr>
              <w:t>0</w:t>
            </w:r>
          </w:p>
        </w:tc>
        <w:tc>
          <w:tcPr>
            <w:tcW w:w="1413" w:type="dxa"/>
            <w:vAlign w:val="top"/>
          </w:tcPr>
          <w:p w14:paraId="1C3A65FE">
            <w:pPr>
              <w:spacing w:after="0"/>
            </w:pPr>
            <w:r>
              <w:rPr>
                <w:rFonts w:ascii="微软雅黑" w:hAnsi="微软雅黑" w:eastAsia="微软雅黑"/>
                <w:b w:val="0"/>
                <w:sz w:val="10"/>
              </w:rPr>
              <w:t>99</w:t>
            </w:r>
          </w:p>
        </w:tc>
        <w:tc>
          <w:tcPr>
            <w:tcW w:w="1413" w:type="dxa"/>
            <w:vAlign w:val="top"/>
          </w:tcPr>
          <w:p w14:paraId="4750E981">
            <w:pPr>
              <w:spacing w:after="0"/>
            </w:pPr>
            <w:r>
              <w:rPr>
                <w:rFonts w:ascii="微软雅黑" w:hAnsi="微软雅黑" w:eastAsia="微软雅黑"/>
                <w:b w:val="0"/>
                <w:sz w:val="10"/>
              </w:rPr>
              <w:t>99</w:t>
            </w:r>
          </w:p>
        </w:tc>
      </w:tr>
      <w:tr w14:paraId="3D88AC6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17F3CB61">
            <w:pPr>
              <w:spacing w:after="0"/>
            </w:pPr>
            <w:r>
              <w:rPr>
                <w:rFonts w:ascii="微软雅黑" w:hAnsi="微软雅黑" w:eastAsia="微软雅黑"/>
                <w:b w:val="0"/>
                <w:sz w:val="10"/>
              </w:rPr>
              <w:t>7z</w:t>
            </w:r>
          </w:p>
        </w:tc>
        <w:tc>
          <w:tcPr>
            <w:tcW w:w="1413" w:type="dxa"/>
            <w:vAlign w:val="top"/>
          </w:tcPr>
          <w:p w14:paraId="6F16B566">
            <w:pPr>
              <w:spacing w:after="0"/>
            </w:pPr>
            <w:r>
              <w:rPr>
                <w:rFonts w:ascii="微软雅黑" w:hAnsi="微软雅黑" w:eastAsia="微软雅黑"/>
                <w:b w:val="0"/>
                <w:sz w:val="10"/>
              </w:rPr>
              <w:t>92.86% (13/14)</w:t>
            </w:r>
          </w:p>
        </w:tc>
        <w:tc>
          <w:tcPr>
            <w:tcW w:w="1413" w:type="dxa"/>
            <w:vAlign w:val="top"/>
          </w:tcPr>
          <w:p w14:paraId="3C6FA6B6">
            <w:pPr>
              <w:spacing w:after="0"/>
            </w:pPr>
            <w:r>
              <w:rPr>
                <w:rFonts w:ascii="微软雅黑" w:hAnsi="微软雅黑" w:eastAsia="微软雅黑"/>
                <w:b w:val="0"/>
                <w:sz w:val="10"/>
              </w:rPr>
              <w:t>92.86% (13/14)</w:t>
            </w:r>
          </w:p>
        </w:tc>
        <w:tc>
          <w:tcPr>
            <w:tcW w:w="1413" w:type="dxa"/>
            <w:vAlign w:val="top"/>
          </w:tcPr>
          <w:p w14:paraId="7404C803">
            <w:pPr>
              <w:spacing w:after="0"/>
            </w:pPr>
            <w:r>
              <w:rPr>
                <w:rFonts w:ascii="微软雅黑" w:hAnsi="微软雅黑" w:eastAsia="微软雅黑"/>
                <w:b w:val="0"/>
                <w:sz w:val="10"/>
              </w:rPr>
              <w:t>42.86% (6/14)</w:t>
            </w:r>
          </w:p>
        </w:tc>
        <w:tc>
          <w:tcPr>
            <w:tcW w:w="1413" w:type="dxa"/>
            <w:vAlign w:val="top"/>
          </w:tcPr>
          <w:p w14:paraId="6C6647CE">
            <w:pPr>
              <w:spacing w:after="0"/>
            </w:pPr>
            <w:r>
              <w:rPr>
                <w:rFonts w:ascii="微软雅黑" w:hAnsi="微软雅黑" w:eastAsia="微软雅黑"/>
                <w:b w:val="0"/>
                <w:sz w:val="10"/>
              </w:rPr>
              <w:t>42.86% (6/14)</w:t>
            </w:r>
          </w:p>
        </w:tc>
        <w:tc>
          <w:tcPr>
            <w:tcW w:w="1413" w:type="dxa"/>
            <w:vAlign w:val="top"/>
          </w:tcPr>
          <w:p w14:paraId="63EA794B">
            <w:pPr>
              <w:spacing w:after="0"/>
            </w:pPr>
            <w:r>
              <w:rPr>
                <w:rFonts w:ascii="微软雅黑" w:hAnsi="微软雅黑" w:eastAsia="微软雅黑"/>
                <w:b w:val="0"/>
                <w:sz w:val="10"/>
              </w:rPr>
              <w:t>0</w:t>
            </w:r>
          </w:p>
        </w:tc>
        <w:tc>
          <w:tcPr>
            <w:tcW w:w="1413" w:type="dxa"/>
            <w:vAlign w:val="top"/>
          </w:tcPr>
          <w:p w14:paraId="48DD2F58">
            <w:pPr>
              <w:spacing w:after="0"/>
            </w:pPr>
            <w:r>
              <w:rPr>
                <w:rFonts w:ascii="微软雅黑" w:hAnsi="微软雅黑" w:eastAsia="微软雅黑"/>
                <w:b w:val="0"/>
                <w:sz w:val="10"/>
              </w:rPr>
              <w:t>261</w:t>
            </w:r>
          </w:p>
        </w:tc>
        <w:tc>
          <w:tcPr>
            <w:tcW w:w="1413" w:type="dxa"/>
            <w:vAlign w:val="top"/>
          </w:tcPr>
          <w:p w14:paraId="03B52CD5">
            <w:pPr>
              <w:spacing w:after="0"/>
            </w:pPr>
            <w:r>
              <w:rPr>
                <w:rFonts w:ascii="微软雅黑" w:hAnsi="微软雅黑" w:eastAsia="微软雅黑"/>
                <w:b w:val="0"/>
                <w:sz w:val="10"/>
              </w:rPr>
              <w:t>261</w:t>
            </w:r>
          </w:p>
        </w:tc>
        <w:tc>
          <w:tcPr>
            <w:tcW w:w="1413" w:type="dxa"/>
            <w:vAlign w:val="top"/>
          </w:tcPr>
          <w:p w14:paraId="4058C29E">
            <w:pPr>
              <w:spacing w:after="0"/>
            </w:pPr>
            <w:r>
              <w:rPr>
                <w:rFonts w:ascii="微软雅黑" w:hAnsi="微软雅黑" w:eastAsia="微软雅黑"/>
                <w:b w:val="0"/>
                <w:sz w:val="10"/>
              </w:rPr>
              <w:t>0</w:t>
            </w:r>
          </w:p>
        </w:tc>
        <w:tc>
          <w:tcPr>
            <w:tcW w:w="1413" w:type="dxa"/>
            <w:vAlign w:val="top"/>
          </w:tcPr>
          <w:p w14:paraId="7D88145C">
            <w:pPr>
              <w:spacing w:after="0"/>
            </w:pPr>
            <w:r>
              <w:rPr>
                <w:rFonts w:ascii="微软雅黑" w:hAnsi="微软雅黑" w:eastAsia="微软雅黑"/>
                <w:b w:val="0"/>
                <w:sz w:val="10"/>
              </w:rPr>
              <w:t>120</w:t>
            </w:r>
          </w:p>
        </w:tc>
        <w:tc>
          <w:tcPr>
            <w:tcW w:w="1413" w:type="dxa"/>
            <w:vAlign w:val="top"/>
          </w:tcPr>
          <w:p w14:paraId="5C240FAA">
            <w:pPr>
              <w:spacing w:after="0"/>
            </w:pPr>
            <w:r>
              <w:rPr>
                <w:rFonts w:ascii="微软雅黑" w:hAnsi="微软雅黑" w:eastAsia="微软雅黑"/>
                <w:b w:val="0"/>
                <w:sz w:val="10"/>
              </w:rPr>
              <w:t>120</w:t>
            </w:r>
          </w:p>
        </w:tc>
      </w:tr>
      <w:tr w14:paraId="45A5C38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8DFEF14">
            <w:pPr>
              <w:spacing w:after="0"/>
            </w:pPr>
            <w:r>
              <w:rPr>
                <w:rFonts w:ascii="微软雅黑" w:hAnsi="微软雅黑" w:eastAsia="微软雅黑"/>
                <w:b w:val="0"/>
                <w:sz w:val="10"/>
              </w:rPr>
              <w:t>a</w:t>
            </w:r>
          </w:p>
        </w:tc>
        <w:tc>
          <w:tcPr>
            <w:tcW w:w="1413" w:type="dxa"/>
            <w:vAlign w:val="top"/>
          </w:tcPr>
          <w:p w14:paraId="2E76D7DE">
            <w:pPr>
              <w:spacing w:after="0"/>
            </w:pPr>
            <w:r>
              <w:rPr>
                <w:rFonts w:ascii="微软雅黑" w:hAnsi="微软雅黑" w:eastAsia="微软雅黑"/>
                <w:b w:val="0"/>
                <w:sz w:val="10"/>
              </w:rPr>
              <w:t>0.00% (0/17)</w:t>
            </w:r>
          </w:p>
        </w:tc>
        <w:tc>
          <w:tcPr>
            <w:tcW w:w="1413" w:type="dxa"/>
            <w:vAlign w:val="top"/>
          </w:tcPr>
          <w:p w14:paraId="6A6035DB">
            <w:pPr>
              <w:spacing w:after="0"/>
            </w:pPr>
            <w:r>
              <w:rPr>
                <w:rFonts w:ascii="微软雅黑" w:hAnsi="微软雅黑" w:eastAsia="微软雅黑"/>
                <w:b w:val="0"/>
                <w:sz w:val="10"/>
              </w:rPr>
              <w:t>0.00% (0/17)</w:t>
            </w:r>
          </w:p>
        </w:tc>
        <w:tc>
          <w:tcPr>
            <w:tcW w:w="1413" w:type="dxa"/>
            <w:vAlign w:val="top"/>
          </w:tcPr>
          <w:p w14:paraId="67AA7176">
            <w:pPr>
              <w:spacing w:after="0"/>
            </w:pPr>
            <w:r>
              <w:rPr>
                <w:rFonts w:ascii="微软雅黑" w:hAnsi="微软雅黑" w:eastAsia="微软雅黑"/>
                <w:b w:val="0"/>
                <w:sz w:val="10"/>
              </w:rPr>
              <w:t>0.00% (0/17)</w:t>
            </w:r>
          </w:p>
        </w:tc>
        <w:tc>
          <w:tcPr>
            <w:tcW w:w="1413" w:type="dxa"/>
            <w:vAlign w:val="top"/>
          </w:tcPr>
          <w:p w14:paraId="407F9FBE">
            <w:pPr>
              <w:spacing w:after="0"/>
            </w:pPr>
            <w:r>
              <w:rPr>
                <w:rFonts w:ascii="微软雅黑" w:hAnsi="微软雅黑" w:eastAsia="微软雅黑"/>
                <w:b w:val="0"/>
                <w:sz w:val="10"/>
              </w:rPr>
              <w:t>0.00% (0/17)</w:t>
            </w:r>
          </w:p>
        </w:tc>
        <w:tc>
          <w:tcPr>
            <w:tcW w:w="1413" w:type="dxa"/>
            <w:vAlign w:val="top"/>
          </w:tcPr>
          <w:p w14:paraId="5D3F8455">
            <w:pPr>
              <w:spacing w:after="0"/>
            </w:pPr>
            <w:r>
              <w:rPr>
                <w:rFonts w:ascii="微软雅黑" w:hAnsi="微软雅黑" w:eastAsia="微软雅黑"/>
                <w:b w:val="0"/>
                <w:sz w:val="10"/>
              </w:rPr>
              <w:t>0</w:t>
            </w:r>
          </w:p>
        </w:tc>
        <w:tc>
          <w:tcPr>
            <w:tcW w:w="1413" w:type="dxa"/>
            <w:vAlign w:val="top"/>
          </w:tcPr>
          <w:p w14:paraId="410084CA">
            <w:pPr>
              <w:spacing w:after="0"/>
            </w:pPr>
            <w:r>
              <w:rPr>
                <w:rFonts w:ascii="微软雅黑" w:hAnsi="微软雅黑" w:eastAsia="微软雅黑"/>
                <w:b w:val="0"/>
                <w:sz w:val="10"/>
              </w:rPr>
              <w:t>137</w:t>
            </w:r>
          </w:p>
        </w:tc>
        <w:tc>
          <w:tcPr>
            <w:tcW w:w="1413" w:type="dxa"/>
            <w:vAlign w:val="top"/>
          </w:tcPr>
          <w:p w14:paraId="1AE2276F">
            <w:pPr>
              <w:spacing w:after="0"/>
            </w:pPr>
            <w:r>
              <w:rPr>
                <w:rFonts w:ascii="微软雅黑" w:hAnsi="微软雅黑" w:eastAsia="微软雅黑"/>
                <w:b w:val="0"/>
                <w:sz w:val="10"/>
              </w:rPr>
              <w:t>137</w:t>
            </w:r>
          </w:p>
        </w:tc>
        <w:tc>
          <w:tcPr>
            <w:tcW w:w="1413" w:type="dxa"/>
            <w:vAlign w:val="top"/>
          </w:tcPr>
          <w:p w14:paraId="62BF94F9">
            <w:pPr>
              <w:spacing w:after="0"/>
            </w:pPr>
            <w:r>
              <w:rPr>
                <w:rFonts w:ascii="微软雅黑" w:hAnsi="微软雅黑" w:eastAsia="微软雅黑"/>
                <w:b w:val="0"/>
                <w:sz w:val="10"/>
              </w:rPr>
              <w:t>0</w:t>
            </w:r>
          </w:p>
        </w:tc>
        <w:tc>
          <w:tcPr>
            <w:tcW w:w="1413" w:type="dxa"/>
            <w:vAlign w:val="top"/>
          </w:tcPr>
          <w:p w14:paraId="35C9ED48">
            <w:pPr>
              <w:spacing w:after="0"/>
            </w:pPr>
            <w:r>
              <w:rPr>
                <w:rFonts w:ascii="微软雅黑" w:hAnsi="微软雅黑" w:eastAsia="微软雅黑"/>
                <w:b w:val="0"/>
                <w:sz w:val="10"/>
              </w:rPr>
              <w:t>123</w:t>
            </w:r>
          </w:p>
        </w:tc>
        <w:tc>
          <w:tcPr>
            <w:tcW w:w="1413" w:type="dxa"/>
            <w:vAlign w:val="top"/>
          </w:tcPr>
          <w:p w14:paraId="090647F1">
            <w:pPr>
              <w:spacing w:after="0"/>
            </w:pPr>
            <w:r>
              <w:rPr>
                <w:rFonts w:ascii="微软雅黑" w:hAnsi="微软雅黑" w:eastAsia="微软雅黑"/>
                <w:b w:val="0"/>
                <w:sz w:val="10"/>
              </w:rPr>
              <w:t>123</w:t>
            </w:r>
          </w:p>
        </w:tc>
      </w:tr>
      <w:tr w14:paraId="05BF881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5D711BC7">
            <w:pPr>
              <w:spacing w:after="0"/>
            </w:pPr>
            <w:r>
              <w:rPr>
                <w:rFonts w:ascii="微软雅黑" w:hAnsi="微软雅黑" w:eastAsia="微软雅黑"/>
                <w:b w:val="0"/>
                <w:sz w:val="10"/>
              </w:rPr>
              <w:t>aac</w:t>
            </w:r>
          </w:p>
        </w:tc>
        <w:tc>
          <w:tcPr>
            <w:tcW w:w="1413" w:type="dxa"/>
            <w:vAlign w:val="top"/>
          </w:tcPr>
          <w:p w14:paraId="15E6C872">
            <w:pPr>
              <w:spacing w:after="0"/>
            </w:pPr>
            <w:r>
              <w:rPr>
                <w:rFonts w:ascii="微软雅黑" w:hAnsi="微软雅黑" w:eastAsia="微软雅黑"/>
                <w:b w:val="0"/>
                <w:sz w:val="10"/>
              </w:rPr>
              <w:t>0.00% (0/1)</w:t>
            </w:r>
          </w:p>
        </w:tc>
        <w:tc>
          <w:tcPr>
            <w:tcW w:w="1413" w:type="dxa"/>
            <w:vAlign w:val="top"/>
          </w:tcPr>
          <w:p w14:paraId="2F292517">
            <w:pPr>
              <w:spacing w:after="0"/>
            </w:pPr>
            <w:r>
              <w:rPr>
                <w:rFonts w:ascii="微软雅黑" w:hAnsi="微软雅黑" w:eastAsia="微软雅黑"/>
                <w:b w:val="0"/>
                <w:sz w:val="10"/>
              </w:rPr>
              <w:t>0.00% (0/1)</w:t>
            </w:r>
          </w:p>
        </w:tc>
        <w:tc>
          <w:tcPr>
            <w:tcW w:w="1413" w:type="dxa"/>
            <w:vAlign w:val="top"/>
          </w:tcPr>
          <w:p w14:paraId="6746D2FB">
            <w:pPr>
              <w:spacing w:after="0"/>
            </w:pPr>
            <w:r>
              <w:rPr>
                <w:rFonts w:ascii="微软雅黑" w:hAnsi="微软雅黑" w:eastAsia="微软雅黑"/>
                <w:b w:val="0"/>
                <w:sz w:val="10"/>
              </w:rPr>
              <w:t>0.00% (0/1)</w:t>
            </w:r>
          </w:p>
        </w:tc>
        <w:tc>
          <w:tcPr>
            <w:tcW w:w="1413" w:type="dxa"/>
            <w:vAlign w:val="top"/>
          </w:tcPr>
          <w:p w14:paraId="2C94BE18">
            <w:pPr>
              <w:spacing w:after="0"/>
            </w:pPr>
            <w:r>
              <w:rPr>
                <w:rFonts w:ascii="微软雅黑" w:hAnsi="微软雅黑" w:eastAsia="微软雅黑"/>
                <w:b w:val="0"/>
                <w:sz w:val="10"/>
              </w:rPr>
              <w:t>0.00% (0/1)</w:t>
            </w:r>
          </w:p>
        </w:tc>
        <w:tc>
          <w:tcPr>
            <w:tcW w:w="1413" w:type="dxa"/>
            <w:vAlign w:val="top"/>
          </w:tcPr>
          <w:p w14:paraId="5E12DEF0">
            <w:pPr>
              <w:spacing w:after="0"/>
            </w:pPr>
            <w:r>
              <w:rPr>
                <w:rFonts w:ascii="微软雅黑" w:hAnsi="微软雅黑" w:eastAsia="微软雅黑"/>
                <w:b w:val="0"/>
                <w:sz w:val="10"/>
              </w:rPr>
              <w:t>0</w:t>
            </w:r>
          </w:p>
        </w:tc>
        <w:tc>
          <w:tcPr>
            <w:tcW w:w="1413" w:type="dxa"/>
            <w:vAlign w:val="top"/>
          </w:tcPr>
          <w:p w14:paraId="0091319B">
            <w:pPr>
              <w:spacing w:after="0"/>
            </w:pPr>
            <w:r>
              <w:rPr>
                <w:rFonts w:ascii="微软雅黑" w:hAnsi="微软雅黑" w:eastAsia="微软雅黑"/>
                <w:b w:val="0"/>
                <w:sz w:val="10"/>
              </w:rPr>
              <w:t>266</w:t>
            </w:r>
          </w:p>
        </w:tc>
        <w:tc>
          <w:tcPr>
            <w:tcW w:w="1413" w:type="dxa"/>
            <w:vAlign w:val="top"/>
          </w:tcPr>
          <w:p w14:paraId="29356D30">
            <w:pPr>
              <w:spacing w:after="0"/>
            </w:pPr>
            <w:r>
              <w:rPr>
                <w:rFonts w:ascii="微软雅黑" w:hAnsi="微软雅黑" w:eastAsia="微软雅黑"/>
                <w:b w:val="0"/>
                <w:sz w:val="10"/>
              </w:rPr>
              <w:t>266</w:t>
            </w:r>
          </w:p>
        </w:tc>
        <w:tc>
          <w:tcPr>
            <w:tcW w:w="1413" w:type="dxa"/>
            <w:vAlign w:val="top"/>
          </w:tcPr>
          <w:p w14:paraId="74F4452D">
            <w:pPr>
              <w:spacing w:after="0"/>
            </w:pPr>
            <w:r>
              <w:rPr>
                <w:rFonts w:ascii="微软雅黑" w:hAnsi="微软雅黑" w:eastAsia="微软雅黑"/>
                <w:b w:val="0"/>
                <w:sz w:val="10"/>
              </w:rPr>
              <w:t>0</w:t>
            </w:r>
          </w:p>
        </w:tc>
        <w:tc>
          <w:tcPr>
            <w:tcW w:w="1413" w:type="dxa"/>
            <w:vAlign w:val="top"/>
          </w:tcPr>
          <w:p w14:paraId="34959CE6">
            <w:pPr>
              <w:spacing w:after="0"/>
            </w:pPr>
            <w:r>
              <w:rPr>
                <w:rFonts w:ascii="微软雅黑" w:hAnsi="微软雅黑" w:eastAsia="微软雅黑"/>
                <w:b w:val="0"/>
                <w:sz w:val="10"/>
              </w:rPr>
              <w:t>124</w:t>
            </w:r>
          </w:p>
        </w:tc>
        <w:tc>
          <w:tcPr>
            <w:tcW w:w="1413" w:type="dxa"/>
            <w:vAlign w:val="top"/>
          </w:tcPr>
          <w:p w14:paraId="4395CA49">
            <w:pPr>
              <w:spacing w:after="0"/>
            </w:pPr>
            <w:r>
              <w:rPr>
                <w:rFonts w:ascii="微软雅黑" w:hAnsi="微软雅黑" w:eastAsia="微软雅黑"/>
                <w:b w:val="0"/>
                <w:sz w:val="10"/>
              </w:rPr>
              <w:t>124</w:t>
            </w:r>
          </w:p>
        </w:tc>
      </w:tr>
      <w:tr w14:paraId="0B7B02D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6C07B982">
            <w:pPr>
              <w:spacing w:after="0"/>
            </w:pPr>
            <w:r>
              <w:rPr>
                <w:rFonts w:ascii="微软雅黑" w:hAnsi="微软雅黑" w:eastAsia="微软雅黑"/>
                <w:b w:val="0"/>
                <w:sz w:val="10"/>
              </w:rPr>
              <w:t>abr</w:t>
            </w:r>
          </w:p>
        </w:tc>
        <w:tc>
          <w:tcPr>
            <w:tcW w:w="1413" w:type="dxa"/>
            <w:vAlign w:val="top"/>
          </w:tcPr>
          <w:p w14:paraId="03518047">
            <w:pPr>
              <w:spacing w:after="0"/>
            </w:pPr>
            <w:r>
              <w:rPr>
                <w:rFonts w:ascii="微软雅黑" w:hAnsi="微软雅黑" w:eastAsia="微软雅黑"/>
                <w:b w:val="0"/>
                <w:sz w:val="10"/>
              </w:rPr>
              <w:t>0.00% (0/4)</w:t>
            </w:r>
          </w:p>
        </w:tc>
        <w:tc>
          <w:tcPr>
            <w:tcW w:w="1413" w:type="dxa"/>
            <w:vAlign w:val="top"/>
          </w:tcPr>
          <w:p w14:paraId="12378668">
            <w:pPr>
              <w:spacing w:after="0"/>
            </w:pPr>
            <w:r>
              <w:rPr>
                <w:rFonts w:ascii="微软雅黑" w:hAnsi="微软雅黑" w:eastAsia="微软雅黑"/>
                <w:b w:val="0"/>
                <w:sz w:val="10"/>
              </w:rPr>
              <w:t>0.00% (0/4)</w:t>
            </w:r>
          </w:p>
        </w:tc>
        <w:tc>
          <w:tcPr>
            <w:tcW w:w="1413" w:type="dxa"/>
            <w:vAlign w:val="top"/>
          </w:tcPr>
          <w:p w14:paraId="393E64E2">
            <w:pPr>
              <w:spacing w:after="0"/>
            </w:pPr>
            <w:r>
              <w:rPr>
                <w:rFonts w:ascii="微软雅黑" w:hAnsi="微软雅黑" w:eastAsia="微软雅黑"/>
                <w:b w:val="0"/>
                <w:sz w:val="10"/>
              </w:rPr>
              <w:t>25.00% (1/4)</w:t>
            </w:r>
          </w:p>
        </w:tc>
        <w:tc>
          <w:tcPr>
            <w:tcW w:w="1413" w:type="dxa"/>
            <w:vAlign w:val="top"/>
          </w:tcPr>
          <w:p w14:paraId="531FF6CC">
            <w:pPr>
              <w:spacing w:after="0"/>
            </w:pPr>
            <w:r>
              <w:rPr>
                <w:rFonts w:ascii="微软雅黑" w:hAnsi="微软雅黑" w:eastAsia="微软雅黑"/>
                <w:b w:val="0"/>
                <w:sz w:val="10"/>
              </w:rPr>
              <w:t>0.00% (0/1)</w:t>
            </w:r>
          </w:p>
        </w:tc>
        <w:tc>
          <w:tcPr>
            <w:tcW w:w="1413" w:type="dxa"/>
            <w:vAlign w:val="top"/>
          </w:tcPr>
          <w:p w14:paraId="72BE9C26">
            <w:pPr>
              <w:spacing w:after="0"/>
            </w:pPr>
            <w:r>
              <w:rPr>
                <w:rFonts w:ascii="微软雅黑" w:hAnsi="微软雅黑" w:eastAsia="微软雅黑"/>
                <w:b w:val="0"/>
                <w:sz w:val="10"/>
              </w:rPr>
              <w:t>0</w:t>
            </w:r>
          </w:p>
        </w:tc>
        <w:tc>
          <w:tcPr>
            <w:tcW w:w="1413" w:type="dxa"/>
            <w:vAlign w:val="top"/>
          </w:tcPr>
          <w:p w14:paraId="3E4E518B">
            <w:pPr>
              <w:spacing w:after="0"/>
            </w:pPr>
            <w:r>
              <w:rPr>
                <w:rFonts w:ascii="微软雅黑" w:hAnsi="微软雅黑" w:eastAsia="微软雅黑"/>
                <w:b w:val="0"/>
                <w:sz w:val="10"/>
              </w:rPr>
              <w:t>136</w:t>
            </w:r>
          </w:p>
        </w:tc>
        <w:tc>
          <w:tcPr>
            <w:tcW w:w="1413" w:type="dxa"/>
            <w:vAlign w:val="top"/>
          </w:tcPr>
          <w:p w14:paraId="6945CC9D">
            <w:pPr>
              <w:spacing w:after="0"/>
            </w:pPr>
            <w:r>
              <w:rPr>
                <w:rFonts w:ascii="微软雅黑" w:hAnsi="微软雅黑" w:eastAsia="微软雅黑"/>
                <w:b w:val="0"/>
                <w:sz w:val="10"/>
              </w:rPr>
              <w:t>136</w:t>
            </w:r>
          </w:p>
        </w:tc>
        <w:tc>
          <w:tcPr>
            <w:tcW w:w="1413" w:type="dxa"/>
            <w:vAlign w:val="top"/>
          </w:tcPr>
          <w:p w14:paraId="059A0B28">
            <w:pPr>
              <w:spacing w:after="0"/>
            </w:pPr>
            <w:r>
              <w:rPr>
                <w:rFonts w:ascii="微软雅黑" w:hAnsi="微软雅黑" w:eastAsia="微软雅黑"/>
                <w:b w:val="0"/>
                <w:sz w:val="10"/>
              </w:rPr>
              <w:t>0</w:t>
            </w:r>
          </w:p>
        </w:tc>
        <w:tc>
          <w:tcPr>
            <w:tcW w:w="1413" w:type="dxa"/>
            <w:vAlign w:val="top"/>
          </w:tcPr>
          <w:p w14:paraId="2758F353">
            <w:pPr>
              <w:spacing w:after="0"/>
            </w:pPr>
            <w:r>
              <w:rPr>
                <w:rFonts w:ascii="微软雅黑" w:hAnsi="微软雅黑" w:eastAsia="微软雅黑"/>
                <w:b w:val="0"/>
                <w:sz w:val="10"/>
              </w:rPr>
              <w:t>119</w:t>
            </w:r>
          </w:p>
        </w:tc>
        <w:tc>
          <w:tcPr>
            <w:tcW w:w="1413" w:type="dxa"/>
            <w:vAlign w:val="top"/>
          </w:tcPr>
          <w:p w14:paraId="6FE45B7F">
            <w:pPr>
              <w:spacing w:after="0"/>
            </w:pPr>
            <w:r>
              <w:rPr>
                <w:rFonts w:ascii="微软雅黑" w:hAnsi="微软雅黑" w:eastAsia="微软雅黑"/>
                <w:b w:val="0"/>
                <w:sz w:val="10"/>
              </w:rPr>
              <w:t>119</w:t>
            </w:r>
          </w:p>
        </w:tc>
      </w:tr>
      <w:tr w14:paraId="15033C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39E8B9F">
            <w:pPr>
              <w:spacing w:after="0"/>
            </w:pPr>
            <w:r>
              <w:rPr>
                <w:rFonts w:ascii="微软雅黑" w:hAnsi="微软雅黑" w:eastAsia="微软雅黑"/>
                <w:b w:val="0"/>
                <w:sz w:val="10"/>
              </w:rPr>
              <w:t>ace</w:t>
            </w:r>
          </w:p>
        </w:tc>
        <w:tc>
          <w:tcPr>
            <w:tcW w:w="1413" w:type="dxa"/>
            <w:vAlign w:val="top"/>
          </w:tcPr>
          <w:p w14:paraId="15F8A197">
            <w:pPr>
              <w:spacing w:after="0"/>
            </w:pPr>
            <w:r>
              <w:rPr>
                <w:rFonts w:ascii="微软雅黑" w:hAnsi="微软雅黑" w:eastAsia="微软雅黑"/>
                <w:b w:val="0"/>
                <w:sz w:val="10"/>
              </w:rPr>
              <w:t>0.00% (0/7)</w:t>
            </w:r>
          </w:p>
        </w:tc>
        <w:tc>
          <w:tcPr>
            <w:tcW w:w="1413" w:type="dxa"/>
            <w:vAlign w:val="top"/>
          </w:tcPr>
          <w:p w14:paraId="56F3ABA6">
            <w:pPr>
              <w:spacing w:after="0"/>
            </w:pPr>
            <w:r>
              <w:rPr>
                <w:rFonts w:ascii="微软雅黑" w:hAnsi="微软雅黑" w:eastAsia="微软雅黑"/>
                <w:b w:val="0"/>
                <w:sz w:val="10"/>
              </w:rPr>
              <w:t>0.00% (0/7)</w:t>
            </w:r>
          </w:p>
        </w:tc>
        <w:tc>
          <w:tcPr>
            <w:tcW w:w="1413" w:type="dxa"/>
            <w:vAlign w:val="top"/>
          </w:tcPr>
          <w:p w14:paraId="250D3FC6">
            <w:pPr>
              <w:spacing w:after="0"/>
            </w:pPr>
            <w:r>
              <w:rPr>
                <w:rFonts w:ascii="微软雅黑" w:hAnsi="微软雅黑" w:eastAsia="微软雅黑"/>
                <w:b w:val="0"/>
                <w:sz w:val="10"/>
              </w:rPr>
              <w:t>85.71% (6/7)</w:t>
            </w:r>
          </w:p>
        </w:tc>
        <w:tc>
          <w:tcPr>
            <w:tcW w:w="1413" w:type="dxa"/>
            <w:vAlign w:val="top"/>
          </w:tcPr>
          <w:p w14:paraId="518A0144">
            <w:pPr>
              <w:spacing w:after="0"/>
            </w:pPr>
            <w:r>
              <w:rPr>
                <w:rFonts w:ascii="微软雅黑" w:hAnsi="微软雅黑" w:eastAsia="微软雅黑"/>
                <w:b w:val="0"/>
                <w:sz w:val="10"/>
              </w:rPr>
              <w:t>85.71% (6/7)</w:t>
            </w:r>
          </w:p>
        </w:tc>
        <w:tc>
          <w:tcPr>
            <w:tcW w:w="1413" w:type="dxa"/>
            <w:vAlign w:val="top"/>
          </w:tcPr>
          <w:p w14:paraId="12F3313F">
            <w:pPr>
              <w:spacing w:after="0"/>
            </w:pPr>
            <w:r>
              <w:rPr>
                <w:rFonts w:ascii="微软雅黑" w:hAnsi="微软雅黑" w:eastAsia="微软雅黑"/>
                <w:b w:val="0"/>
                <w:sz w:val="10"/>
              </w:rPr>
              <w:t>0</w:t>
            </w:r>
          </w:p>
        </w:tc>
        <w:tc>
          <w:tcPr>
            <w:tcW w:w="1413" w:type="dxa"/>
            <w:vAlign w:val="top"/>
          </w:tcPr>
          <w:p w14:paraId="5B55CB52">
            <w:pPr>
              <w:spacing w:after="0"/>
            </w:pPr>
            <w:r>
              <w:rPr>
                <w:rFonts w:ascii="微软雅黑" w:hAnsi="微软雅黑" w:eastAsia="微软雅黑"/>
                <w:b w:val="0"/>
                <w:sz w:val="10"/>
              </w:rPr>
              <w:t>137</w:t>
            </w:r>
          </w:p>
        </w:tc>
        <w:tc>
          <w:tcPr>
            <w:tcW w:w="1413" w:type="dxa"/>
            <w:vAlign w:val="top"/>
          </w:tcPr>
          <w:p w14:paraId="43F1072B">
            <w:pPr>
              <w:spacing w:after="0"/>
            </w:pPr>
            <w:r>
              <w:rPr>
                <w:rFonts w:ascii="微软雅黑" w:hAnsi="微软雅黑" w:eastAsia="微软雅黑"/>
                <w:b w:val="0"/>
                <w:sz w:val="10"/>
              </w:rPr>
              <w:t>137</w:t>
            </w:r>
          </w:p>
        </w:tc>
        <w:tc>
          <w:tcPr>
            <w:tcW w:w="1413" w:type="dxa"/>
            <w:vAlign w:val="top"/>
          </w:tcPr>
          <w:p w14:paraId="2102B55A">
            <w:pPr>
              <w:spacing w:after="0"/>
            </w:pPr>
            <w:r>
              <w:rPr>
                <w:rFonts w:ascii="微软雅黑" w:hAnsi="微软雅黑" w:eastAsia="微软雅黑"/>
                <w:b w:val="0"/>
                <w:sz w:val="10"/>
              </w:rPr>
              <w:t>0</w:t>
            </w:r>
          </w:p>
        </w:tc>
        <w:tc>
          <w:tcPr>
            <w:tcW w:w="1413" w:type="dxa"/>
            <w:vAlign w:val="top"/>
          </w:tcPr>
          <w:p w14:paraId="4FD1267A">
            <w:pPr>
              <w:spacing w:after="0"/>
            </w:pPr>
            <w:r>
              <w:rPr>
                <w:rFonts w:ascii="微软雅黑" w:hAnsi="微软雅黑" w:eastAsia="微软雅黑"/>
                <w:b w:val="0"/>
                <w:sz w:val="10"/>
              </w:rPr>
              <w:t>123</w:t>
            </w:r>
          </w:p>
        </w:tc>
        <w:tc>
          <w:tcPr>
            <w:tcW w:w="1413" w:type="dxa"/>
            <w:vAlign w:val="top"/>
          </w:tcPr>
          <w:p w14:paraId="66EE58F0">
            <w:pPr>
              <w:spacing w:after="0"/>
            </w:pPr>
            <w:r>
              <w:rPr>
                <w:rFonts w:ascii="微软雅黑" w:hAnsi="微软雅黑" w:eastAsia="微软雅黑"/>
                <w:b w:val="0"/>
                <w:sz w:val="10"/>
              </w:rPr>
              <w:t>123</w:t>
            </w:r>
          </w:p>
        </w:tc>
      </w:tr>
      <w:tr w14:paraId="01D6B8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F282F08">
            <w:pPr>
              <w:spacing w:after="0"/>
            </w:pPr>
            <w:r>
              <w:rPr>
                <w:rFonts w:ascii="微软雅黑" w:hAnsi="微软雅黑" w:eastAsia="微软雅黑"/>
                <w:b w:val="0"/>
                <w:sz w:val="10"/>
              </w:rPr>
              <w:t>ado</w:t>
            </w:r>
          </w:p>
        </w:tc>
        <w:tc>
          <w:tcPr>
            <w:tcW w:w="1413" w:type="dxa"/>
            <w:vAlign w:val="top"/>
          </w:tcPr>
          <w:p w14:paraId="1E05CA2F">
            <w:pPr>
              <w:spacing w:after="0"/>
            </w:pPr>
            <w:r>
              <w:rPr>
                <w:rFonts w:ascii="微软雅黑" w:hAnsi="微软雅黑" w:eastAsia="微软雅黑"/>
                <w:b w:val="0"/>
                <w:sz w:val="10"/>
              </w:rPr>
              <w:t>0.00% (0/19)</w:t>
            </w:r>
          </w:p>
        </w:tc>
        <w:tc>
          <w:tcPr>
            <w:tcW w:w="1413" w:type="dxa"/>
            <w:vAlign w:val="top"/>
          </w:tcPr>
          <w:p w14:paraId="467EB919">
            <w:pPr>
              <w:spacing w:after="0"/>
            </w:pPr>
            <w:r>
              <w:rPr>
                <w:rFonts w:ascii="微软雅黑" w:hAnsi="微软雅黑" w:eastAsia="微软雅黑"/>
                <w:b w:val="0"/>
                <w:sz w:val="10"/>
              </w:rPr>
              <w:t>0.00% (0/19)</w:t>
            </w:r>
          </w:p>
        </w:tc>
        <w:tc>
          <w:tcPr>
            <w:tcW w:w="1413" w:type="dxa"/>
            <w:vAlign w:val="top"/>
          </w:tcPr>
          <w:p w14:paraId="415CF0CE">
            <w:pPr>
              <w:spacing w:after="0"/>
            </w:pPr>
            <w:r>
              <w:rPr>
                <w:rFonts w:ascii="微软雅黑" w:hAnsi="微软雅黑" w:eastAsia="微软雅黑"/>
                <w:b w:val="0"/>
                <w:sz w:val="10"/>
              </w:rPr>
              <w:t>0.00% (0/19)</w:t>
            </w:r>
          </w:p>
        </w:tc>
        <w:tc>
          <w:tcPr>
            <w:tcW w:w="1413" w:type="dxa"/>
            <w:vAlign w:val="top"/>
          </w:tcPr>
          <w:p w14:paraId="0989B93B">
            <w:pPr>
              <w:spacing w:after="0"/>
            </w:pPr>
            <w:r>
              <w:rPr>
                <w:rFonts w:ascii="微软雅黑" w:hAnsi="微软雅黑" w:eastAsia="微软雅黑"/>
                <w:b w:val="0"/>
                <w:sz w:val="10"/>
              </w:rPr>
              <w:t>0.00% (0/19)</w:t>
            </w:r>
          </w:p>
        </w:tc>
        <w:tc>
          <w:tcPr>
            <w:tcW w:w="1413" w:type="dxa"/>
            <w:vAlign w:val="top"/>
          </w:tcPr>
          <w:p w14:paraId="2597B8B2">
            <w:pPr>
              <w:spacing w:after="0"/>
            </w:pPr>
            <w:r>
              <w:rPr>
                <w:rFonts w:ascii="微软雅黑" w:hAnsi="微软雅黑" w:eastAsia="微软雅黑"/>
                <w:b w:val="0"/>
                <w:sz w:val="10"/>
              </w:rPr>
              <w:t>0</w:t>
            </w:r>
          </w:p>
        </w:tc>
        <w:tc>
          <w:tcPr>
            <w:tcW w:w="1413" w:type="dxa"/>
            <w:vAlign w:val="top"/>
          </w:tcPr>
          <w:p w14:paraId="6897AFA2">
            <w:pPr>
              <w:spacing w:after="0"/>
            </w:pPr>
            <w:r>
              <w:rPr>
                <w:rFonts w:ascii="微软雅黑" w:hAnsi="微软雅黑" w:eastAsia="微软雅黑"/>
                <w:b w:val="0"/>
                <w:sz w:val="10"/>
              </w:rPr>
              <w:t>140</w:t>
            </w:r>
          </w:p>
        </w:tc>
        <w:tc>
          <w:tcPr>
            <w:tcW w:w="1413" w:type="dxa"/>
            <w:vAlign w:val="top"/>
          </w:tcPr>
          <w:p w14:paraId="5AF40ACD">
            <w:pPr>
              <w:spacing w:after="0"/>
            </w:pPr>
            <w:r>
              <w:rPr>
                <w:rFonts w:ascii="微软雅黑" w:hAnsi="微软雅黑" w:eastAsia="微软雅黑"/>
                <w:b w:val="0"/>
                <w:sz w:val="10"/>
              </w:rPr>
              <w:t>140</w:t>
            </w:r>
          </w:p>
        </w:tc>
        <w:tc>
          <w:tcPr>
            <w:tcW w:w="1413" w:type="dxa"/>
            <w:vAlign w:val="top"/>
          </w:tcPr>
          <w:p w14:paraId="10C6B973">
            <w:pPr>
              <w:spacing w:after="0"/>
            </w:pPr>
            <w:r>
              <w:rPr>
                <w:rFonts w:ascii="微软雅黑" w:hAnsi="微软雅黑" w:eastAsia="微软雅黑"/>
                <w:b w:val="0"/>
                <w:sz w:val="10"/>
              </w:rPr>
              <w:t>0</w:t>
            </w:r>
          </w:p>
        </w:tc>
        <w:tc>
          <w:tcPr>
            <w:tcW w:w="1413" w:type="dxa"/>
            <w:vAlign w:val="top"/>
          </w:tcPr>
          <w:p w14:paraId="43D817A0">
            <w:pPr>
              <w:spacing w:after="0"/>
            </w:pPr>
            <w:r>
              <w:rPr>
                <w:rFonts w:ascii="微软雅黑" w:hAnsi="微软雅黑" w:eastAsia="微软雅黑"/>
                <w:b w:val="0"/>
                <w:sz w:val="10"/>
              </w:rPr>
              <w:t>124</w:t>
            </w:r>
          </w:p>
        </w:tc>
        <w:tc>
          <w:tcPr>
            <w:tcW w:w="1413" w:type="dxa"/>
            <w:vAlign w:val="top"/>
          </w:tcPr>
          <w:p w14:paraId="134F9815">
            <w:pPr>
              <w:spacing w:after="0"/>
            </w:pPr>
            <w:r>
              <w:rPr>
                <w:rFonts w:ascii="微软雅黑" w:hAnsi="微软雅黑" w:eastAsia="微软雅黑"/>
                <w:b w:val="0"/>
                <w:sz w:val="10"/>
              </w:rPr>
              <w:t>124</w:t>
            </w:r>
          </w:p>
        </w:tc>
      </w:tr>
      <w:tr w14:paraId="3A0918A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4F2C599A">
            <w:pPr>
              <w:spacing w:after="0"/>
            </w:pPr>
            <w:r>
              <w:rPr>
                <w:rFonts w:ascii="微软雅黑" w:hAnsi="微软雅黑" w:eastAsia="微软雅黑"/>
                <w:b w:val="0"/>
                <w:sz w:val="10"/>
              </w:rPr>
              <w:t>aep</w:t>
            </w:r>
          </w:p>
        </w:tc>
        <w:tc>
          <w:tcPr>
            <w:tcW w:w="1413" w:type="dxa"/>
            <w:vAlign w:val="top"/>
          </w:tcPr>
          <w:p w14:paraId="76EC6B37">
            <w:pPr>
              <w:spacing w:after="0"/>
            </w:pPr>
            <w:r>
              <w:rPr>
                <w:rFonts w:ascii="微软雅黑" w:hAnsi="微软雅黑" w:eastAsia="微软雅黑"/>
                <w:b w:val="0"/>
                <w:sz w:val="10"/>
              </w:rPr>
              <w:t>0.00% (0/2)</w:t>
            </w:r>
          </w:p>
        </w:tc>
        <w:tc>
          <w:tcPr>
            <w:tcW w:w="1413" w:type="dxa"/>
            <w:vAlign w:val="top"/>
          </w:tcPr>
          <w:p w14:paraId="20B32C42">
            <w:pPr>
              <w:spacing w:after="0"/>
            </w:pPr>
            <w:r>
              <w:rPr>
                <w:rFonts w:ascii="微软雅黑" w:hAnsi="微软雅黑" w:eastAsia="微软雅黑"/>
                <w:b w:val="0"/>
                <w:sz w:val="10"/>
              </w:rPr>
              <w:t>0.00% (0/2)</w:t>
            </w:r>
          </w:p>
        </w:tc>
        <w:tc>
          <w:tcPr>
            <w:tcW w:w="1413" w:type="dxa"/>
            <w:vAlign w:val="top"/>
          </w:tcPr>
          <w:p w14:paraId="7FFC1EA3">
            <w:pPr>
              <w:spacing w:after="0"/>
            </w:pPr>
            <w:r>
              <w:rPr>
                <w:rFonts w:ascii="微软雅黑" w:hAnsi="微软雅黑" w:eastAsia="微软雅黑"/>
                <w:b w:val="0"/>
                <w:sz w:val="10"/>
              </w:rPr>
              <w:t>50.00% (1/2)</w:t>
            </w:r>
          </w:p>
        </w:tc>
        <w:tc>
          <w:tcPr>
            <w:tcW w:w="1413" w:type="dxa"/>
            <w:vAlign w:val="top"/>
          </w:tcPr>
          <w:p w14:paraId="4DA17649">
            <w:pPr>
              <w:spacing w:after="0"/>
            </w:pPr>
            <w:r>
              <w:rPr>
                <w:rFonts w:ascii="微软雅黑" w:hAnsi="微软雅黑" w:eastAsia="微软雅黑"/>
                <w:b w:val="0"/>
                <w:sz w:val="10"/>
              </w:rPr>
              <w:t>50.00% (1/2)</w:t>
            </w:r>
          </w:p>
        </w:tc>
        <w:tc>
          <w:tcPr>
            <w:tcW w:w="1413" w:type="dxa"/>
            <w:vAlign w:val="top"/>
          </w:tcPr>
          <w:p w14:paraId="558B1909">
            <w:pPr>
              <w:spacing w:after="0"/>
            </w:pPr>
            <w:r>
              <w:rPr>
                <w:rFonts w:ascii="微软雅黑" w:hAnsi="微软雅黑" w:eastAsia="微软雅黑"/>
                <w:b w:val="0"/>
                <w:sz w:val="10"/>
              </w:rPr>
              <w:t>0</w:t>
            </w:r>
          </w:p>
        </w:tc>
        <w:tc>
          <w:tcPr>
            <w:tcW w:w="1413" w:type="dxa"/>
            <w:vAlign w:val="top"/>
          </w:tcPr>
          <w:p w14:paraId="57859A35">
            <w:pPr>
              <w:spacing w:after="0"/>
            </w:pPr>
            <w:r>
              <w:rPr>
                <w:rFonts w:ascii="微软雅黑" w:hAnsi="微软雅黑" w:eastAsia="微软雅黑"/>
                <w:b w:val="0"/>
                <w:sz w:val="10"/>
              </w:rPr>
              <w:t>232</w:t>
            </w:r>
          </w:p>
        </w:tc>
        <w:tc>
          <w:tcPr>
            <w:tcW w:w="1413" w:type="dxa"/>
            <w:vAlign w:val="top"/>
          </w:tcPr>
          <w:p w14:paraId="60859532">
            <w:pPr>
              <w:spacing w:after="0"/>
            </w:pPr>
            <w:r>
              <w:rPr>
                <w:rFonts w:ascii="微软雅黑" w:hAnsi="微软雅黑" w:eastAsia="微软雅黑"/>
                <w:b w:val="0"/>
                <w:sz w:val="10"/>
              </w:rPr>
              <w:t>232</w:t>
            </w:r>
          </w:p>
        </w:tc>
        <w:tc>
          <w:tcPr>
            <w:tcW w:w="1413" w:type="dxa"/>
            <w:vAlign w:val="top"/>
          </w:tcPr>
          <w:p w14:paraId="3EC75EFA">
            <w:pPr>
              <w:spacing w:after="0"/>
            </w:pPr>
            <w:r>
              <w:rPr>
                <w:rFonts w:ascii="微软雅黑" w:hAnsi="微软雅黑" w:eastAsia="微软雅黑"/>
                <w:b w:val="0"/>
                <w:sz w:val="10"/>
              </w:rPr>
              <w:t>0</w:t>
            </w:r>
          </w:p>
        </w:tc>
        <w:tc>
          <w:tcPr>
            <w:tcW w:w="1413" w:type="dxa"/>
            <w:vAlign w:val="top"/>
          </w:tcPr>
          <w:p w14:paraId="371B094E">
            <w:pPr>
              <w:spacing w:after="0"/>
            </w:pPr>
            <w:r>
              <w:rPr>
                <w:rFonts w:ascii="微软雅黑" w:hAnsi="微软雅黑" w:eastAsia="微软雅黑"/>
                <w:b w:val="0"/>
                <w:sz w:val="10"/>
              </w:rPr>
              <w:t>128</w:t>
            </w:r>
          </w:p>
        </w:tc>
        <w:tc>
          <w:tcPr>
            <w:tcW w:w="1413" w:type="dxa"/>
            <w:vAlign w:val="top"/>
          </w:tcPr>
          <w:p w14:paraId="17AE55F8">
            <w:pPr>
              <w:spacing w:after="0"/>
            </w:pPr>
            <w:r>
              <w:rPr>
                <w:rFonts w:ascii="微软雅黑" w:hAnsi="微软雅黑" w:eastAsia="微软雅黑"/>
                <w:b w:val="0"/>
                <w:sz w:val="10"/>
              </w:rPr>
              <w:t>128</w:t>
            </w:r>
          </w:p>
        </w:tc>
      </w:tr>
      <w:tr w14:paraId="3FDABE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4DFE17BD">
            <w:pPr>
              <w:spacing w:after="0"/>
            </w:pPr>
            <w:r>
              <w:rPr>
                <w:rFonts w:ascii="微软雅黑" w:hAnsi="微软雅黑" w:eastAsia="微软雅黑"/>
                <w:b w:val="0"/>
                <w:sz w:val="10"/>
              </w:rPr>
              <w:t>afdesign</w:t>
            </w:r>
          </w:p>
        </w:tc>
        <w:tc>
          <w:tcPr>
            <w:tcW w:w="1413" w:type="dxa"/>
            <w:vAlign w:val="top"/>
          </w:tcPr>
          <w:p w14:paraId="145B2EA8">
            <w:pPr>
              <w:spacing w:after="0"/>
            </w:pPr>
            <w:r>
              <w:rPr>
                <w:rFonts w:ascii="微软雅黑" w:hAnsi="微软雅黑" w:eastAsia="微软雅黑"/>
                <w:b w:val="0"/>
                <w:sz w:val="10"/>
              </w:rPr>
              <w:t>0.00% (0/6)</w:t>
            </w:r>
          </w:p>
        </w:tc>
        <w:tc>
          <w:tcPr>
            <w:tcW w:w="1413" w:type="dxa"/>
            <w:vAlign w:val="top"/>
          </w:tcPr>
          <w:p w14:paraId="7B188B02">
            <w:pPr>
              <w:spacing w:after="0"/>
            </w:pPr>
            <w:r>
              <w:rPr>
                <w:rFonts w:ascii="微软雅黑" w:hAnsi="微软雅黑" w:eastAsia="微软雅黑"/>
                <w:b w:val="0"/>
                <w:sz w:val="10"/>
              </w:rPr>
              <w:t>0.00% (0/6)</w:t>
            </w:r>
          </w:p>
        </w:tc>
        <w:tc>
          <w:tcPr>
            <w:tcW w:w="1413" w:type="dxa"/>
            <w:vAlign w:val="top"/>
          </w:tcPr>
          <w:p w14:paraId="7806451C">
            <w:pPr>
              <w:spacing w:after="0"/>
            </w:pPr>
            <w:r>
              <w:rPr>
                <w:rFonts w:ascii="微软雅黑" w:hAnsi="微软雅黑" w:eastAsia="微软雅黑"/>
                <w:b w:val="0"/>
                <w:sz w:val="10"/>
              </w:rPr>
              <w:t>0.00% (0/6)</w:t>
            </w:r>
          </w:p>
        </w:tc>
        <w:tc>
          <w:tcPr>
            <w:tcW w:w="1413" w:type="dxa"/>
            <w:vAlign w:val="top"/>
          </w:tcPr>
          <w:p w14:paraId="385A23CC">
            <w:pPr>
              <w:spacing w:after="0"/>
            </w:pPr>
            <w:r>
              <w:rPr>
                <w:rFonts w:ascii="微软雅黑" w:hAnsi="微软雅黑" w:eastAsia="微软雅黑"/>
                <w:b w:val="0"/>
                <w:sz w:val="10"/>
              </w:rPr>
              <w:t>0.00% (0/6)</w:t>
            </w:r>
          </w:p>
        </w:tc>
        <w:tc>
          <w:tcPr>
            <w:tcW w:w="1413" w:type="dxa"/>
            <w:vAlign w:val="top"/>
          </w:tcPr>
          <w:p w14:paraId="3A5F6B70">
            <w:pPr>
              <w:spacing w:after="0"/>
            </w:pPr>
            <w:r>
              <w:rPr>
                <w:rFonts w:ascii="微软雅黑" w:hAnsi="微软雅黑" w:eastAsia="微软雅黑"/>
                <w:b w:val="0"/>
                <w:sz w:val="10"/>
              </w:rPr>
              <w:t>0</w:t>
            </w:r>
          </w:p>
        </w:tc>
        <w:tc>
          <w:tcPr>
            <w:tcW w:w="1413" w:type="dxa"/>
            <w:vAlign w:val="top"/>
          </w:tcPr>
          <w:p w14:paraId="4BB33CF9">
            <w:pPr>
              <w:spacing w:after="0"/>
            </w:pPr>
            <w:r>
              <w:rPr>
                <w:rFonts w:ascii="微软雅黑" w:hAnsi="微软雅黑" w:eastAsia="微软雅黑"/>
                <w:b w:val="0"/>
                <w:sz w:val="10"/>
              </w:rPr>
              <w:t>146</w:t>
            </w:r>
          </w:p>
        </w:tc>
        <w:tc>
          <w:tcPr>
            <w:tcW w:w="1413" w:type="dxa"/>
            <w:vAlign w:val="top"/>
          </w:tcPr>
          <w:p w14:paraId="32B058BB">
            <w:pPr>
              <w:spacing w:after="0"/>
            </w:pPr>
            <w:r>
              <w:rPr>
                <w:rFonts w:ascii="微软雅黑" w:hAnsi="微软雅黑" w:eastAsia="微软雅黑"/>
                <w:b w:val="0"/>
                <w:sz w:val="10"/>
              </w:rPr>
              <w:t>146</w:t>
            </w:r>
          </w:p>
        </w:tc>
        <w:tc>
          <w:tcPr>
            <w:tcW w:w="1413" w:type="dxa"/>
            <w:vAlign w:val="top"/>
          </w:tcPr>
          <w:p w14:paraId="60221047">
            <w:pPr>
              <w:spacing w:after="0"/>
            </w:pPr>
            <w:r>
              <w:rPr>
                <w:rFonts w:ascii="微软雅黑" w:hAnsi="微软雅黑" w:eastAsia="微软雅黑"/>
                <w:b w:val="0"/>
                <w:sz w:val="10"/>
              </w:rPr>
              <w:t>0</w:t>
            </w:r>
          </w:p>
        </w:tc>
        <w:tc>
          <w:tcPr>
            <w:tcW w:w="1413" w:type="dxa"/>
            <w:vAlign w:val="top"/>
          </w:tcPr>
          <w:p w14:paraId="162F6CE4">
            <w:pPr>
              <w:spacing w:after="0"/>
            </w:pPr>
            <w:r>
              <w:rPr>
                <w:rFonts w:ascii="微软雅黑" w:hAnsi="微软雅黑" w:eastAsia="微软雅黑"/>
                <w:b w:val="0"/>
                <w:sz w:val="10"/>
              </w:rPr>
              <w:t>180</w:t>
            </w:r>
          </w:p>
        </w:tc>
        <w:tc>
          <w:tcPr>
            <w:tcW w:w="1413" w:type="dxa"/>
            <w:vAlign w:val="top"/>
          </w:tcPr>
          <w:p w14:paraId="5CC3D4CC">
            <w:pPr>
              <w:spacing w:after="0"/>
            </w:pPr>
            <w:r>
              <w:rPr>
                <w:rFonts w:ascii="微软雅黑" w:hAnsi="微软雅黑" w:eastAsia="微软雅黑"/>
                <w:b w:val="0"/>
                <w:sz w:val="10"/>
              </w:rPr>
              <w:t>180</w:t>
            </w:r>
          </w:p>
        </w:tc>
      </w:tr>
      <w:tr w14:paraId="10FB4D7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1AEBD07D">
            <w:pPr>
              <w:spacing w:after="0"/>
            </w:pPr>
            <w:r>
              <w:rPr>
                <w:rFonts w:ascii="微软雅黑" w:hAnsi="微软雅黑" w:eastAsia="微软雅黑"/>
                <w:b w:val="0"/>
                <w:sz w:val="10"/>
              </w:rPr>
              <w:t>aif</w:t>
            </w:r>
          </w:p>
        </w:tc>
        <w:tc>
          <w:tcPr>
            <w:tcW w:w="1413" w:type="dxa"/>
            <w:vAlign w:val="top"/>
          </w:tcPr>
          <w:p w14:paraId="5C27EBDE">
            <w:pPr>
              <w:spacing w:after="0"/>
            </w:pPr>
            <w:r>
              <w:rPr>
                <w:rFonts w:ascii="微软雅黑" w:hAnsi="微软雅黑" w:eastAsia="微软雅黑"/>
                <w:b w:val="0"/>
                <w:sz w:val="10"/>
              </w:rPr>
              <w:t>0.00% (0/19)</w:t>
            </w:r>
          </w:p>
        </w:tc>
        <w:tc>
          <w:tcPr>
            <w:tcW w:w="1413" w:type="dxa"/>
            <w:vAlign w:val="top"/>
          </w:tcPr>
          <w:p w14:paraId="3784DBE2">
            <w:pPr>
              <w:spacing w:after="0"/>
            </w:pPr>
            <w:r>
              <w:rPr>
                <w:rFonts w:ascii="微软雅黑" w:hAnsi="微软雅黑" w:eastAsia="微软雅黑"/>
                <w:b w:val="0"/>
                <w:sz w:val="10"/>
              </w:rPr>
              <w:t>0.00% (0/19)</w:t>
            </w:r>
          </w:p>
        </w:tc>
        <w:tc>
          <w:tcPr>
            <w:tcW w:w="1413" w:type="dxa"/>
            <w:vAlign w:val="top"/>
          </w:tcPr>
          <w:p w14:paraId="152F27DC">
            <w:pPr>
              <w:spacing w:after="0"/>
            </w:pPr>
            <w:r>
              <w:rPr>
                <w:rFonts w:ascii="微软雅黑" w:hAnsi="微软雅黑" w:eastAsia="微软雅黑"/>
                <w:b w:val="0"/>
                <w:sz w:val="10"/>
              </w:rPr>
              <w:t>89.47% (17/19)</w:t>
            </w:r>
          </w:p>
        </w:tc>
        <w:tc>
          <w:tcPr>
            <w:tcW w:w="1413" w:type="dxa"/>
            <w:vAlign w:val="top"/>
          </w:tcPr>
          <w:p w14:paraId="648806AC">
            <w:pPr>
              <w:spacing w:after="0"/>
            </w:pPr>
            <w:r>
              <w:rPr>
                <w:rFonts w:ascii="微软雅黑" w:hAnsi="微软雅黑" w:eastAsia="微软雅黑"/>
                <w:b w:val="0"/>
                <w:sz w:val="10"/>
              </w:rPr>
              <w:t>89.47% (17/19)</w:t>
            </w:r>
          </w:p>
        </w:tc>
        <w:tc>
          <w:tcPr>
            <w:tcW w:w="1413" w:type="dxa"/>
            <w:vAlign w:val="top"/>
          </w:tcPr>
          <w:p w14:paraId="3BEB25A9">
            <w:pPr>
              <w:spacing w:after="0"/>
            </w:pPr>
            <w:r>
              <w:rPr>
                <w:rFonts w:ascii="微软雅黑" w:hAnsi="微软雅黑" w:eastAsia="微软雅黑"/>
                <w:b w:val="0"/>
                <w:sz w:val="10"/>
              </w:rPr>
              <w:t>0</w:t>
            </w:r>
          </w:p>
        </w:tc>
        <w:tc>
          <w:tcPr>
            <w:tcW w:w="1413" w:type="dxa"/>
            <w:vAlign w:val="top"/>
          </w:tcPr>
          <w:p w14:paraId="357F7BE0">
            <w:pPr>
              <w:spacing w:after="0"/>
            </w:pPr>
            <w:r>
              <w:rPr>
                <w:rFonts w:ascii="微软雅黑" w:hAnsi="微软雅黑" w:eastAsia="微软雅黑"/>
                <w:b w:val="0"/>
                <w:sz w:val="10"/>
              </w:rPr>
              <w:t>140</w:t>
            </w:r>
          </w:p>
        </w:tc>
        <w:tc>
          <w:tcPr>
            <w:tcW w:w="1413" w:type="dxa"/>
            <w:vAlign w:val="top"/>
          </w:tcPr>
          <w:p w14:paraId="39CFF327">
            <w:pPr>
              <w:spacing w:after="0"/>
            </w:pPr>
            <w:r>
              <w:rPr>
                <w:rFonts w:ascii="微软雅黑" w:hAnsi="微软雅黑" w:eastAsia="微软雅黑"/>
                <w:b w:val="0"/>
                <w:sz w:val="10"/>
              </w:rPr>
              <w:t>140</w:t>
            </w:r>
          </w:p>
        </w:tc>
        <w:tc>
          <w:tcPr>
            <w:tcW w:w="1413" w:type="dxa"/>
            <w:vAlign w:val="top"/>
          </w:tcPr>
          <w:p w14:paraId="1D97A572">
            <w:pPr>
              <w:spacing w:after="0"/>
            </w:pPr>
            <w:r>
              <w:rPr>
                <w:rFonts w:ascii="微软雅黑" w:hAnsi="微软雅黑" w:eastAsia="微软雅黑"/>
                <w:b w:val="0"/>
                <w:sz w:val="10"/>
              </w:rPr>
              <w:t>0</w:t>
            </w:r>
          </w:p>
        </w:tc>
        <w:tc>
          <w:tcPr>
            <w:tcW w:w="1413" w:type="dxa"/>
            <w:vAlign w:val="top"/>
          </w:tcPr>
          <w:p w14:paraId="26E2DDE9">
            <w:pPr>
              <w:spacing w:after="0"/>
            </w:pPr>
            <w:r>
              <w:rPr>
                <w:rFonts w:ascii="微软雅黑" w:hAnsi="微软雅黑" w:eastAsia="微软雅黑"/>
                <w:b w:val="0"/>
                <w:sz w:val="10"/>
              </w:rPr>
              <w:t>120</w:t>
            </w:r>
          </w:p>
        </w:tc>
        <w:tc>
          <w:tcPr>
            <w:tcW w:w="1413" w:type="dxa"/>
            <w:vAlign w:val="top"/>
          </w:tcPr>
          <w:p w14:paraId="7039629F">
            <w:pPr>
              <w:spacing w:after="0"/>
            </w:pPr>
            <w:r>
              <w:rPr>
                <w:rFonts w:ascii="微软雅黑" w:hAnsi="微软雅黑" w:eastAsia="微软雅黑"/>
                <w:b w:val="0"/>
                <w:sz w:val="10"/>
              </w:rPr>
              <w:t>120</w:t>
            </w:r>
          </w:p>
        </w:tc>
      </w:tr>
      <w:tr w14:paraId="118EA4A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18F239C6">
            <w:pPr>
              <w:spacing w:after="0"/>
            </w:pPr>
            <w:r>
              <w:rPr>
                <w:rFonts w:ascii="微软雅黑" w:hAnsi="微软雅黑" w:eastAsia="微软雅黑"/>
                <w:b w:val="0"/>
                <w:sz w:val="10"/>
              </w:rPr>
              <w:t>aiff</w:t>
            </w:r>
          </w:p>
        </w:tc>
        <w:tc>
          <w:tcPr>
            <w:tcW w:w="1413" w:type="dxa"/>
            <w:vAlign w:val="top"/>
          </w:tcPr>
          <w:p w14:paraId="615192E7">
            <w:pPr>
              <w:spacing w:after="0"/>
            </w:pPr>
            <w:r>
              <w:rPr>
                <w:rFonts w:ascii="微软雅黑" w:hAnsi="微软雅黑" w:eastAsia="微软雅黑"/>
                <w:b w:val="0"/>
                <w:sz w:val="10"/>
              </w:rPr>
              <w:t>0.00% (0/2)</w:t>
            </w:r>
          </w:p>
        </w:tc>
        <w:tc>
          <w:tcPr>
            <w:tcW w:w="1413" w:type="dxa"/>
            <w:vAlign w:val="top"/>
          </w:tcPr>
          <w:p w14:paraId="7DCC5E7D">
            <w:pPr>
              <w:spacing w:after="0"/>
            </w:pPr>
            <w:r>
              <w:rPr>
                <w:rFonts w:ascii="微软雅黑" w:hAnsi="微软雅黑" w:eastAsia="微软雅黑"/>
                <w:b w:val="0"/>
                <w:sz w:val="10"/>
              </w:rPr>
              <w:t>0.00% (0/2)</w:t>
            </w:r>
          </w:p>
        </w:tc>
        <w:tc>
          <w:tcPr>
            <w:tcW w:w="1413" w:type="dxa"/>
            <w:vAlign w:val="top"/>
          </w:tcPr>
          <w:p w14:paraId="437B18C8">
            <w:pPr>
              <w:spacing w:after="0"/>
            </w:pPr>
            <w:r>
              <w:rPr>
                <w:rFonts w:ascii="微软雅黑" w:hAnsi="微软雅黑" w:eastAsia="微软雅黑"/>
                <w:b w:val="0"/>
                <w:sz w:val="10"/>
              </w:rPr>
              <w:t>50.00% (1/2)</w:t>
            </w:r>
          </w:p>
        </w:tc>
        <w:tc>
          <w:tcPr>
            <w:tcW w:w="1413" w:type="dxa"/>
            <w:vAlign w:val="top"/>
          </w:tcPr>
          <w:p w14:paraId="5682A5DD">
            <w:pPr>
              <w:spacing w:after="0"/>
            </w:pPr>
            <w:r>
              <w:rPr>
                <w:rFonts w:ascii="微软雅黑" w:hAnsi="微软雅黑" w:eastAsia="微软雅黑"/>
                <w:b w:val="0"/>
                <w:sz w:val="10"/>
              </w:rPr>
              <w:t>50.00% (1/2)</w:t>
            </w:r>
          </w:p>
        </w:tc>
        <w:tc>
          <w:tcPr>
            <w:tcW w:w="1413" w:type="dxa"/>
            <w:vAlign w:val="top"/>
          </w:tcPr>
          <w:p w14:paraId="7730A69C">
            <w:pPr>
              <w:spacing w:after="0"/>
            </w:pPr>
            <w:r>
              <w:rPr>
                <w:rFonts w:ascii="微软雅黑" w:hAnsi="微软雅黑" w:eastAsia="微软雅黑"/>
                <w:b w:val="0"/>
                <w:sz w:val="10"/>
              </w:rPr>
              <w:t>0</w:t>
            </w:r>
          </w:p>
        </w:tc>
        <w:tc>
          <w:tcPr>
            <w:tcW w:w="1413" w:type="dxa"/>
            <w:vAlign w:val="top"/>
          </w:tcPr>
          <w:p w14:paraId="4F5C1350">
            <w:pPr>
              <w:spacing w:after="0"/>
            </w:pPr>
            <w:r>
              <w:rPr>
                <w:rFonts w:ascii="微软雅黑" w:hAnsi="微软雅黑" w:eastAsia="微软雅黑"/>
                <w:b w:val="0"/>
                <w:sz w:val="10"/>
              </w:rPr>
              <w:t>132</w:t>
            </w:r>
          </w:p>
        </w:tc>
        <w:tc>
          <w:tcPr>
            <w:tcW w:w="1413" w:type="dxa"/>
            <w:vAlign w:val="top"/>
          </w:tcPr>
          <w:p w14:paraId="38844591">
            <w:pPr>
              <w:spacing w:after="0"/>
            </w:pPr>
            <w:r>
              <w:rPr>
                <w:rFonts w:ascii="微软雅黑" w:hAnsi="微软雅黑" w:eastAsia="微软雅黑"/>
                <w:b w:val="0"/>
                <w:sz w:val="10"/>
              </w:rPr>
              <w:t>132</w:t>
            </w:r>
          </w:p>
        </w:tc>
        <w:tc>
          <w:tcPr>
            <w:tcW w:w="1413" w:type="dxa"/>
            <w:vAlign w:val="top"/>
          </w:tcPr>
          <w:p w14:paraId="4AE3148F">
            <w:pPr>
              <w:spacing w:after="0"/>
            </w:pPr>
            <w:r>
              <w:rPr>
                <w:rFonts w:ascii="微软雅黑" w:hAnsi="微软雅黑" w:eastAsia="微软雅黑"/>
                <w:b w:val="0"/>
                <w:sz w:val="10"/>
              </w:rPr>
              <w:t>0</w:t>
            </w:r>
          </w:p>
        </w:tc>
        <w:tc>
          <w:tcPr>
            <w:tcW w:w="1413" w:type="dxa"/>
            <w:vAlign w:val="top"/>
          </w:tcPr>
          <w:p w14:paraId="3A8A15C2">
            <w:pPr>
              <w:spacing w:after="0"/>
            </w:pPr>
            <w:r>
              <w:rPr>
                <w:rFonts w:ascii="微软雅黑" w:hAnsi="微软雅黑" w:eastAsia="微软雅黑"/>
                <w:b w:val="0"/>
                <w:sz w:val="10"/>
              </w:rPr>
              <w:t>120</w:t>
            </w:r>
          </w:p>
        </w:tc>
        <w:tc>
          <w:tcPr>
            <w:tcW w:w="1413" w:type="dxa"/>
            <w:vAlign w:val="top"/>
          </w:tcPr>
          <w:p w14:paraId="29740BFC">
            <w:pPr>
              <w:spacing w:after="0"/>
            </w:pPr>
            <w:r>
              <w:rPr>
                <w:rFonts w:ascii="微软雅黑" w:hAnsi="微软雅黑" w:eastAsia="微软雅黑"/>
                <w:b w:val="0"/>
                <w:sz w:val="10"/>
              </w:rPr>
              <w:t>120</w:t>
            </w:r>
          </w:p>
        </w:tc>
      </w:tr>
      <w:tr w14:paraId="054D0D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3F3052A6">
            <w:pPr>
              <w:spacing w:after="0"/>
            </w:pPr>
            <w:r>
              <w:rPr>
                <w:rFonts w:ascii="微软雅黑" w:hAnsi="微软雅黑" w:eastAsia="微软雅黑"/>
                <w:b w:val="0"/>
                <w:sz w:val="10"/>
              </w:rPr>
              <w:t>amr</w:t>
            </w:r>
          </w:p>
        </w:tc>
        <w:tc>
          <w:tcPr>
            <w:tcW w:w="1413" w:type="dxa"/>
            <w:vAlign w:val="top"/>
          </w:tcPr>
          <w:p w14:paraId="59F0EE57">
            <w:pPr>
              <w:spacing w:after="0"/>
            </w:pPr>
            <w:r>
              <w:rPr>
                <w:rFonts w:ascii="微软雅黑" w:hAnsi="微软雅黑" w:eastAsia="微软雅黑"/>
                <w:b w:val="0"/>
                <w:sz w:val="10"/>
              </w:rPr>
              <w:t>0.00% (0/5)</w:t>
            </w:r>
          </w:p>
        </w:tc>
        <w:tc>
          <w:tcPr>
            <w:tcW w:w="1413" w:type="dxa"/>
            <w:vAlign w:val="top"/>
          </w:tcPr>
          <w:p w14:paraId="1F0D6F1F">
            <w:pPr>
              <w:spacing w:after="0"/>
            </w:pPr>
            <w:r>
              <w:rPr>
                <w:rFonts w:ascii="微软雅黑" w:hAnsi="微软雅黑" w:eastAsia="微软雅黑"/>
                <w:b w:val="0"/>
                <w:sz w:val="10"/>
              </w:rPr>
              <w:t>0.00% (0/5)</w:t>
            </w:r>
          </w:p>
        </w:tc>
        <w:tc>
          <w:tcPr>
            <w:tcW w:w="1413" w:type="dxa"/>
            <w:vAlign w:val="top"/>
          </w:tcPr>
          <w:p w14:paraId="46D1BC3E">
            <w:pPr>
              <w:spacing w:after="0"/>
            </w:pPr>
            <w:r>
              <w:rPr>
                <w:rFonts w:ascii="微软雅黑" w:hAnsi="微软雅黑" w:eastAsia="微软雅黑"/>
                <w:b w:val="0"/>
                <w:sz w:val="10"/>
              </w:rPr>
              <w:t>100.00% (5/5)</w:t>
            </w:r>
          </w:p>
        </w:tc>
        <w:tc>
          <w:tcPr>
            <w:tcW w:w="1413" w:type="dxa"/>
            <w:vAlign w:val="top"/>
          </w:tcPr>
          <w:p w14:paraId="770F2AA5">
            <w:pPr>
              <w:spacing w:after="0"/>
            </w:pPr>
            <w:r>
              <w:rPr>
                <w:rFonts w:ascii="微软雅黑" w:hAnsi="微软雅黑" w:eastAsia="微软雅黑"/>
                <w:b w:val="0"/>
                <w:sz w:val="10"/>
              </w:rPr>
              <w:t>100.00% (5/5)</w:t>
            </w:r>
          </w:p>
        </w:tc>
        <w:tc>
          <w:tcPr>
            <w:tcW w:w="1413" w:type="dxa"/>
            <w:vAlign w:val="top"/>
          </w:tcPr>
          <w:p w14:paraId="34262DE8">
            <w:pPr>
              <w:spacing w:after="0"/>
            </w:pPr>
            <w:r>
              <w:rPr>
                <w:rFonts w:ascii="微软雅黑" w:hAnsi="微软雅黑" w:eastAsia="微软雅黑"/>
                <w:b w:val="0"/>
                <w:sz w:val="10"/>
              </w:rPr>
              <w:t>0</w:t>
            </w:r>
          </w:p>
        </w:tc>
        <w:tc>
          <w:tcPr>
            <w:tcW w:w="1413" w:type="dxa"/>
            <w:vAlign w:val="top"/>
          </w:tcPr>
          <w:p w14:paraId="365A1B6C">
            <w:pPr>
              <w:spacing w:after="0"/>
            </w:pPr>
            <w:r>
              <w:rPr>
                <w:rFonts w:ascii="微软雅黑" w:hAnsi="微软雅黑" w:eastAsia="微软雅黑"/>
                <w:b w:val="0"/>
                <w:sz w:val="10"/>
              </w:rPr>
              <w:t>225</w:t>
            </w:r>
          </w:p>
        </w:tc>
        <w:tc>
          <w:tcPr>
            <w:tcW w:w="1413" w:type="dxa"/>
            <w:vAlign w:val="top"/>
          </w:tcPr>
          <w:p w14:paraId="159CADF0">
            <w:pPr>
              <w:spacing w:after="0"/>
            </w:pPr>
            <w:r>
              <w:rPr>
                <w:rFonts w:ascii="微软雅黑" w:hAnsi="微软雅黑" w:eastAsia="微软雅黑"/>
                <w:b w:val="0"/>
                <w:sz w:val="10"/>
              </w:rPr>
              <w:t>225</w:t>
            </w:r>
          </w:p>
        </w:tc>
        <w:tc>
          <w:tcPr>
            <w:tcW w:w="1413" w:type="dxa"/>
            <w:vAlign w:val="top"/>
          </w:tcPr>
          <w:p w14:paraId="0E1385F7">
            <w:pPr>
              <w:spacing w:after="0"/>
            </w:pPr>
            <w:r>
              <w:rPr>
                <w:rFonts w:ascii="微软雅黑" w:hAnsi="微软雅黑" w:eastAsia="微软雅黑"/>
                <w:b w:val="0"/>
                <w:sz w:val="10"/>
              </w:rPr>
              <w:t>0</w:t>
            </w:r>
          </w:p>
        </w:tc>
        <w:tc>
          <w:tcPr>
            <w:tcW w:w="1413" w:type="dxa"/>
            <w:vAlign w:val="top"/>
          </w:tcPr>
          <w:p w14:paraId="539DD90B">
            <w:pPr>
              <w:spacing w:after="0"/>
            </w:pPr>
            <w:r>
              <w:rPr>
                <w:rFonts w:ascii="微软雅黑" w:hAnsi="微软雅黑" w:eastAsia="微软雅黑"/>
                <w:b w:val="0"/>
                <w:sz w:val="10"/>
              </w:rPr>
              <w:t>120</w:t>
            </w:r>
          </w:p>
        </w:tc>
        <w:tc>
          <w:tcPr>
            <w:tcW w:w="1413" w:type="dxa"/>
            <w:vAlign w:val="top"/>
          </w:tcPr>
          <w:p w14:paraId="2B3891B7">
            <w:pPr>
              <w:spacing w:after="0"/>
            </w:pPr>
            <w:r>
              <w:rPr>
                <w:rFonts w:ascii="微软雅黑" w:hAnsi="微软雅黑" w:eastAsia="微软雅黑"/>
                <w:b w:val="0"/>
                <w:sz w:val="10"/>
              </w:rPr>
              <w:t>120</w:t>
            </w:r>
          </w:p>
        </w:tc>
      </w:tr>
      <w:tr w14:paraId="07E8B6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02ACCA8E">
            <w:pPr>
              <w:spacing w:after="0"/>
            </w:pPr>
            <w:r>
              <w:rPr>
                <w:rFonts w:ascii="微软雅黑" w:hAnsi="微软雅黑" w:eastAsia="微软雅黑"/>
                <w:b w:val="0"/>
                <w:sz w:val="10"/>
              </w:rPr>
              <w:t>ape</w:t>
            </w:r>
          </w:p>
        </w:tc>
        <w:tc>
          <w:tcPr>
            <w:tcW w:w="1413" w:type="dxa"/>
            <w:vAlign w:val="top"/>
          </w:tcPr>
          <w:p w14:paraId="196E6F0D">
            <w:pPr>
              <w:spacing w:after="0"/>
            </w:pPr>
            <w:r>
              <w:rPr>
                <w:rFonts w:ascii="微软雅黑" w:hAnsi="微软雅黑" w:eastAsia="微软雅黑"/>
                <w:b w:val="0"/>
                <w:sz w:val="10"/>
              </w:rPr>
              <w:t>0.00% (0/11)</w:t>
            </w:r>
          </w:p>
        </w:tc>
        <w:tc>
          <w:tcPr>
            <w:tcW w:w="1413" w:type="dxa"/>
            <w:vAlign w:val="top"/>
          </w:tcPr>
          <w:p w14:paraId="649B4C6A">
            <w:pPr>
              <w:spacing w:after="0"/>
            </w:pPr>
            <w:r>
              <w:rPr>
                <w:rFonts w:ascii="微软雅黑" w:hAnsi="微软雅黑" w:eastAsia="微软雅黑"/>
                <w:b w:val="0"/>
                <w:sz w:val="10"/>
              </w:rPr>
              <w:t>0.00% (0/11)</w:t>
            </w:r>
          </w:p>
        </w:tc>
        <w:tc>
          <w:tcPr>
            <w:tcW w:w="1413" w:type="dxa"/>
            <w:vAlign w:val="top"/>
          </w:tcPr>
          <w:p w14:paraId="4836C9B0">
            <w:pPr>
              <w:spacing w:after="0"/>
            </w:pPr>
            <w:r>
              <w:rPr>
                <w:rFonts w:ascii="微软雅黑" w:hAnsi="微软雅黑" w:eastAsia="微软雅黑"/>
                <w:b w:val="0"/>
                <w:sz w:val="10"/>
              </w:rPr>
              <w:t>54.55% (6/11)</w:t>
            </w:r>
          </w:p>
        </w:tc>
        <w:tc>
          <w:tcPr>
            <w:tcW w:w="1413" w:type="dxa"/>
            <w:vAlign w:val="top"/>
          </w:tcPr>
          <w:p w14:paraId="22228D38">
            <w:pPr>
              <w:spacing w:after="0"/>
            </w:pPr>
            <w:r>
              <w:rPr>
                <w:rFonts w:ascii="微软雅黑" w:hAnsi="微软雅黑" w:eastAsia="微软雅黑"/>
                <w:b w:val="0"/>
                <w:sz w:val="10"/>
              </w:rPr>
              <w:t>54.55% (6/11)</w:t>
            </w:r>
          </w:p>
        </w:tc>
        <w:tc>
          <w:tcPr>
            <w:tcW w:w="1413" w:type="dxa"/>
            <w:vAlign w:val="top"/>
          </w:tcPr>
          <w:p w14:paraId="01EED430">
            <w:pPr>
              <w:spacing w:after="0"/>
            </w:pPr>
            <w:r>
              <w:rPr>
                <w:rFonts w:ascii="微软雅黑" w:hAnsi="微软雅黑" w:eastAsia="微软雅黑"/>
                <w:b w:val="0"/>
                <w:sz w:val="10"/>
              </w:rPr>
              <w:t>0</w:t>
            </w:r>
          </w:p>
        </w:tc>
        <w:tc>
          <w:tcPr>
            <w:tcW w:w="1413" w:type="dxa"/>
            <w:vAlign w:val="top"/>
          </w:tcPr>
          <w:p w14:paraId="45B01C0B">
            <w:pPr>
              <w:spacing w:after="0"/>
            </w:pPr>
            <w:r>
              <w:rPr>
                <w:rFonts w:ascii="微软雅黑" w:hAnsi="微软雅黑" w:eastAsia="微软雅黑"/>
                <w:b w:val="0"/>
                <w:sz w:val="10"/>
              </w:rPr>
              <w:t>137</w:t>
            </w:r>
          </w:p>
        </w:tc>
        <w:tc>
          <w:tcPr>
            <w:tcW w:w="1413" w:type="dxa"/>
            <w:vAlign w:val="top"/>
          </w:tcPr>
          <w:p w14:paraId="23229B0B">
            <w:pPr>
              <w:spacing w:after="0"/>
            </w:pPr>
            <w:r>
              <w:rPr>
                <w:rFonts w:ascii="微软雅黑" w:hAnsi="微软雅黑" w:eastAsia="微软雅黑"/>
                <w:b w:val="0"/>
                <w:sz w:val="10"/>
              </w:rPr>
              <w:t>137</w:t>
            </w:r>
          </w:p>
        </w:tc>
        <w:tc>
          <w:tcPr>
            <w:tcW w:w="1413" w:type="dxa"/>
            <w:vAlign w:val="top"/>
          </w:tcPr>
          <w:p w14:paraId="0F878EFC">
            <w:pPr>
              <w:spacing w:after="0"/>
            </w:pPr>
            <w:r>
              <w:rPr>
                <w:rFonts w:ascii="微软雅黑" w:hAnsi="微软雅黑" w:eastAsia="微软雅黑"/>
                <w:b w:val="0"/>
                <w:sz w:val="10"/>
              </w:rPr>
              <w:t>0</w:t>
            </w:r>
          </w:p>
        </w:tc>
        <w:tc>
          <w:tcPr>
            <w:tcW w:w="1413" w:type="dxa"/>
            <w:vAlign w:val="top"/>
          </w:tcPr>
          <w:p w14:paraId="1D2AA7E4">
            <w:pPr>
              <w:spacing w:after="0"/>
            </w:pPr>
            <w:r>
              <w:rPr>
                <w:rFonts w:ascii="微软雅黑" w:hAnsi="微软雅黑" w:eastAsia="微软雅黑"/>
                <w:b w:val="0"/>
                <w:sz w:val="10"/>
              </w:rPr>
              <w:t>121</w:t>
            </w:r>
          </w:p>
        </w:tc>
        <w:tc>
          <w:tcPr>
            <w:tcW w:w="1413" w:type="dxa"/>
            <w:vAlign w:val="top"/>
          </w:tcPr>
          <w:p w14:paraId="0F87F895">
            <w:pPr>
              <w:spacing w:after="0"/>
            </w:pPr>
            <w:r>
              <w:rPr>
                <w:rFonts w:ascii="微软雅黑" w:hAnsi="微软雅黑" w:eastAsia="微软雅黑"/>
                <w:b w:val="0"/>
                <w:sz w:val="10"/>
              </w:rPr>
              <w:t>121</w:t>
            </w:r>
          </w:p>
        </w:tc>
      </w:tr>
      <w:tr w14:paraId="03FDE17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4D081047">
            <w:pPr>
              <w:spacing w:after="0"/>
            </w:pPr>
            <w:r>
              <w:rPr>
                <w:rFonts w:ascii="微软雅黑" w:hAnsi="微软雅黑" w:eastAsia="微软雅黑"/>
                <w:b w:val="0"/>
                <w:sz w:val="10"/>
              </w:rPr>
              <w:t>arj</w:t>
            </w:r>
          </w:p>
        </w:tc>
        <w:tc>
          <w:tcPr>
            <w:tcW w:w="1413" w:type="dxa"/>
            <w:vAlign w:val="top"/>
          </w:tcPr>
          <w:p w14:paraId="68120020">
            <w:pPr>
              <w:spacing w:after="0"/>
            </w:pPr>
            <w:r>
              <w:rPr>
                <w:rFonts w:ascii="微软雅黑" w:hAnsi="微软雅黑" w:eastAsia="微软雅黑"/>
                <w:b w:val="0"/>
                <w:sz w:val="10"/>
              </w:rPr>
              <w:t>0.00% (0/14)</w:t>
            </w:r>
          </w:p>
        </w:tc>
        <w:tc>
          <w:tcPr>
            <w:tcW w:w="1413" w:type="dxa"/>
            <w:vAlign w:val="top"/>
          </w:tcPr>
          <w:p w14:paraId="04C039B5">
            <w:pPr>
              <w:spacing w:after="0"/>
            </w:pPr>
            <w:r>
              <w:rPr>
                <w:rFonts w:ascii="微软雅黑" w:hAnsi="微软雅黑" w:eastAsia="微软雅黑"/>
                <w:b w:val="0"/>
                <w:sz w:val="10"/>
              </w:rPr>
              <w:t>0.00% (0/14)</w:t>
            </w:r>
          </w:p>
        </w:tc>
        <w:tc>
          <w:tcPr>
            <w:tcW w:w="1413" w:type="dxa"/>
            <w:vAlign w:val="top"/>
          </w:tcPr>
          <w:p w14:paraId="5455BDAF">
            <w:pPr>
              <w:spacing w:after="0"/>
            </w:pPr>
            <w:r>
              <w:rPr>
                <w:rFonts w:ascii="微软雅黑" w:hAnsi="微软雅黑" w:eastAsia="微软雅黑"/>
                <w:b w:val="0"/>
                <w:sz w:val="10"/>
              </w:rPr>
              <w:t>57.14% (8/14)</w:t>
            </w:r>
          </w:p>
        </w:tc>
        <w:tc>
          <w:tcPr>
            <w:tcW w:w="1413" w:type="dxa"/>
            <w:vAlign w:val="top"/>
          </w:tcPr>
          <w:p w14:paraId="6361CA9E">
            <w:pPr>
              <w:spacing w:after="0"/>
            </w:pPr>
            <w:r>
              <w:rPr>
                <w:rFonts w:ascii="微软雅黑" w:hAnsi="微软雅黑" w:eastAsia="微软雅黑"/>
                <w:b w:val="0"/>
                <w:sz w:val="10"/>
              </w:rPr>
              <w:t>57.14% (8/14)</w:t>
            </w:r>
          </w:p>
        </w:tc>
        <w:tc>
          <w:tcPr>
            <w:tcW w:w="1413" w:type="dxa"/>
            <w:vAlign w:val="top"/>
          </w:tcPr>
          <w:p w14:paraId="7B36F6FD">
            <w:pPr>
              <w:spacing w:after="0"/>
            </w:pPr>
            <w:r>
              <w:rPr>
                <w:rFonts w:ascii="微软雅黑" w:hAnsi="微软雅黑" w:eastAsia="微软雅黑"/>
                <w:b w:val="0"/>
                <w:sz w:val="10"/>
              </w:rPr>
              <w:t>0</w:t>
            </w:r>
          </w:p>
        </w:tc>
        <w:tc>
          <w:tcPr>
            <w:tcW w:w="1413" w:type="dxa"/>
            <w:vAlign w:val="top"/>
          </w:tcPr>
          <w:p w14:paraId="3F52CD5A">
            <w:pPr>
              <w:spacing w:after="0"/>
            </w:pPr>
            <w:r>
              <w:rPr>
                <w:rFonts w:ascii="微软雅黑" w:hAnsi="微软雅黑" w:eastAsia="微软雅黑"/>
                <w:b w:val="0"/>
                <w:sz w:val="10"/>
              </w:rPr>
              <w:t>139</w:t>
            </w:r>
          </w:p>
        </w:tc>
        <w:tc>
          <w:tcPr>
            <w:tcW w:w="1413" w:type="dxa"/>
            <w:vAlign w:val="top"/>
          </w:tcPr>
          <w:p w14:paraId="451BF349">
            <w:pPr>
              <w:spacing w:after="0"/>
            </w:pPr>
            <w:r>
              <w:rPr>
                <w:rFonts w:ascii="微软雅黑" w:hAnsi="微软雅黑" w:eastAsia="微软雅黑"/>
                <w:b w:val="0"/>
                <w:sz w:val="10"/>
              </w:rPr>
              <w:t>139</w:t>
            </w:r>
          </w:p>
        </w:tc>
        <w:tc>
          <w:tcPr>
            <w:tcW w:w="1413" w:type="dxa"/>
            <w:vAlign w:val="top"/>
          </w:tcPr>
          <w:p w14:paraId="577366CF">
            <w:pPr>
              <w:spacing w:after="0"/>
            </w:pPr>
            <w:r>
              <w:rPr>
                <w:rFonts w:ascii="微软雅黑" w:hAnsi="微软雅黑" w:eastAsia="微软雅黑"/>
                <w:b w:val="0"/>
                <w:sz w:val="10"/>
              </w:rPr>
              <w:t>5</w:t>
            </w:r>
          </w:p>
        </w:tc>
        <w:tc>
          <w:tcPr>
            <w:tcW w:w="1413" w:type="dxa"/>
            <w:vAlign w:val="top"/>
          </w:tcPr>
          <w:p w14:paraId="52065147">
            <w:pPr>
              <w:spacing w:after="0"/>
            </w:pPr>
            <w:r>
              <w:rPr>
                <w:rFonts w:ascii="微软雅黑" w:hAnsi="微软雅黑" w:eastAsia="微软雅黑"/>
                <w:b w:val="0"/>
                <w:sz w:val="10"/>
              </w:rPr>
              <w:t>195</w:t>
            </w:r>
          </w:p>
        </w:tc>
        <w:tc>
          <w:tcPr>
            <w:tcW w:w="1413" w:type="dxa"/>
            <w:vAlign w:val="top"/>
          </w:tcPr>
          <w:p w14:paraId="319F029F">
            <w:pPr>
              <w:spacing w:after="0"/>
            </w:pPr>
            <w:r>
              <w:rPr>
                <w:rFonts w:ascii="微软雅黑" w:hAnsi="微软雅黑" w:eastAsia="微软雅黑"/>
                <w:b w:val="0"/>
                <w:sz w:val="10"/>
              </w:rPr>
              <w:t>200</w:t>
            </w:r>
          </w:p>
        </w:tc>
      </w:tr>
      <w:tr w14:paraId="6F00796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40167AFF">
            <w:pPr>
              <w:spacing w:after="0"/>
            </w:pPr>
            <w:r>
              <w:rPr>
                <w:rFonts w:ascii="微软雅黑" w:hAnsi="微软雅黑" w:eastAsia="微软雅黑"/>
                <w:b w:val="0"/>
                <w:sz w:val="10"/>
              </w:rPr>
              <w:t>arw</w:t>
            </w:r>
          </w:p>
        </w:tc>
        <w:tc>
          <w:tcPr>
            <w:tcW w:w="1413" w:type="dxa"/>
            <w:vAlign w:val="top"/>
          </w:tcPr>
          <w:p w14:paraId="089BC45F">
            <w:pPr>
              <w:spacing w:after="0"/>
            </w:pPr>
            <w:r>
              <w:rPr>
                <w:rFonts w:ascii="微软雅黑" w:hAnsi="微软雅黑" w:eastAsia="微软雅黑"/>
                <w:b w:val="0"/>
                <w:sz w:val="10"/>
              </w:rPr>
              <w:t>100.00% (64/64)</w:t>
            </w:r>
          </w:p>
        </w:tc>
        <w:tc>
          <w:tcPr>
            <w:tcW w:w="1413" w:type="dxa"/>
            <w:vAlign w:val="top"/>
          </w:tcPr>
          <w:p w14:paraId="6DD325E4">
            <w:pPr>
              <w:spacing w:after="0"/>
            </w:pPr>
            <w:r>
              <w:rPr>
                <w:rFonts w:ascii="微软雅黑" w:hAnsi="微软雅黑" w:eastAsia="微软雅黑"/>
                <w:b w:val="0"/>
                <w:sz w:val="10"/>
              </w:rPr>
              <w:t>100.00% (64/64)</w:t>
            </w:r>
          </w:p>
        </w:tc>
        <w:tc>
          <w:tcPr>
            <w:tcW w:w="1413" w:type="dxa"/>
            <w:vAlign w:val="top"/>
          </w:tcPr>
          <w:p w14:paraId="1C724409">
            <w:pPr>
              <w:spacing w:after="0"/>
            </w:pPr>
            <w:r>
              <w:rPr>
                <w:rFonts w:ascii="微软雅黑" w:hAnsi="微软雅黑" w:eastAsia="微软雅黑"/>
                <w:b w:val="0"/>
                <w:sz w:val="10"/>
              </w:rPr>
              <w:t>25.00% (16/64)</w:t>
            </w:r>
          </w:p>
        </w:tc>
        <w:tc>
          <w:tcPr>
            <w:tcW w:w="1413" w:type="dxa"/>
            <w:vAlign w:val="top"/>
          </w:tcPr>
          <w:p w14:paraId="47028850">
            <w:pPr>
              <w:spacing w:after="0"/>
            </w:pPr>
            <w:r>
              <w:rPr>
                <w:rFonts w:ascii="微软雅黑" w:hAnsi="微软雅黑" w:eastAsia="微软雅黑"/>
                <w:b w:val="0"/>
                <w:sz w:val="10"/>
              </w:rPr>
              <w:t>25.00% (16/64)</w:t>
            </w:r>
          </w:p>
        </w:tc>
        <w:tc>
          <w:tcPr>
            <w:tcW w:w="1413" w:type="dxa"/>
            <w:vAlign w:val="top"/>
          </w:tcPr>
          <w:p w14:paraId="6159018A">
            <w:pPr>
              <w:spacing w:after="0"/>
            </w:pPr>
            <w:r>
              <w:rPr>
                <w:rFonts w:ascii="微软雅黑" w:hAnsi="微软雅黑" w:eastAsia="微软雅黑"/>
                <w:b w:val="0"/>
                <w:sz w:val="10"/>
              </w:rPr>
              <w:t>0</w:t>
            </w:r>
          </w:p>
        </w:tc>
        <w:tc>
          <w:tcPr>
            <w:tcW w:w="1413" w:type="dxa"/>
            <w:vAlign w:val="top"/>
          </w:tcPr>
          <w:p w14:paraId="10DCC633">
            <w:pPr>
              <w:spacing w:after="0"/>
            </w:pPr>
            <w:r>
              <w:rPr>
                <w:rFonts w:ascii="微软雅黑" w:hAnsi="微软雅黑" w:eastAsia="微软雅黑"/>
                <w:b w:val="0"/>
                <w:sz w:val="10"/>
              </w:rPr>
              <w:t>126</w:t>
            </w:r>
          </w:p>
        </w:tc>
        <w:tc>
          <w:tcPr>
            <w:tcW w:w="1413" w:type="dxa"/>
            <w:vAlign w:val="top"/>
          </w:tcPr>
          <w:p w14:paraId="60E3774D">
            <w:pPr>
              <w:spacing w:after="0"/>
            </w:pPr>
            <w:r>
              <w:rPr>
                <w:rFonts w:ascii="微软雅黑" w:hAnsi="微软雅黑" w:eastAsia="微软雅黑"/>
                <w:b w:val="0"/>
                <w:sz w:val="10"/>
              </w:rPr>
              <w:t>126</w:t>
            </w:r>
          </w:p>
        </w:tc>
        <w:tc>
          <w:tcPr>
            <w:tcW w:w="1413" w:type="dxa"/>
            <w:vAlign w:val="top"/>
          </w:tcPr>
          <w:p w14:paraId="385AB18E">
            <w:pPr>
              <w:spacing w:after="0"/>
            </w:pPr>
            <w:r>
              <w:rPr>
                <w:rFonts w:ascii="微软雅黑" w:hAnsi="微软雅黑" w:eastAsia="微软雅黑"/>
                <w:b w:val="0"/>
                <w:sz w:val="10"/>
              </w:rPr>
              <w:t>0</w:t>
            </w:r>
          </w:p>
        </w:tc>
        <w:tc>
          <w:tcPr>
            <w:tcW w:w="1413" w:type="dxa"/>
            <w:vAlign w:val="top"/>
          </w:tcPr>
          <w:p w14:paraId="3084BFED">
            <w:pPr>
              <w:spacing w:after="0"/>
            </w:pPr>
            <w:r>
              <w:rPr>
                <w:rFonts w:ascii="微软雅黑" w:hAnsi="微软雅黑" w:eastAsia="微软雅黑"/>
                <w:b w:val="0"/>
                <w:sz w:val="10"/>
              </w:rPr>
              <w:t>118</w:t>
            </w:r>
          </w:p>
        </w:tc>
        <w:tc>
          <w:tcPr>
            <w:tcW w:w="1413" w:type="dxa"/>
            <w:vAlign w:val="top"/>
          </w:tcPr>
          <w:p w14:paraId="47F80976">
            <w:pPr>
              <w:spacing w:after="0"/>
            </w:pPr>
            <w:r>
              <w:rPr>
                <w:rFonts w:ascii="微软雅黑" w:hAnsi="微软雅黑" w:eastAsia="微软雅黑"/>
                <w:b w:val="0"/>
                <w:sz w:val="10"/>
              </w:rPr>
              <w:t>118</w:t>
            </w:r>
          </w:p>
        </w:tc>
      </w:tr>
      <w:tr w14:paraId="6ACABF9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2F8AEE04">
            <w:pPr>
              <w:spacing w:after="0"/>
            </w:pPr>
            <w:r>
              <w:rPr>
                <w:rFonts w:ascii="微软雅黑" w:hAnsi="微软雅黑" w:eastAsia="微软雅黑"/>
                <w:b w:val="0"/>
                <w:sz w:val="10"/>
              </w:rPr>
              <w:t>asf</w:t>
            </w:r>
          </w:p>
        </w:tc>
        <w:tc>
          <w:tcPr>
            <w:tcW w:w="1413" w:type="dxa"/>
            <w:vAlign w:val="top"/>
          </w:tcPr>
          <w:p w14:paraId="2807F351">
            <w:pPr>
              <w:spacing w:after="0"/>
            </w:pPr>
            <w:r>
              <w:rPr>
                <w:rFonts w:ascii="微软雅黑" w:hAnsi="微软雅黑" w:eastAsia="微软雅黑"/>
                <w:b w:val="0"/>
                <w:sz w:val="10"/>
              </w:rPr>
              <w:t>0.00% (0/9)</w:t>
            </w:r>
          </w:p>
        </w:tc>
        <w:tc>
          <w:tcPr>
            <w:tcW w:w="1413" w:type="dxa"/>
            <w:vAlign w:val="top"/>
          </w:tcPr>
          <w:p w14:paraId="2FAF9FBA">
            <w:pPr>
              <w:spacing w:after="0"/>
            </w:pPr>
            <w:r>
              <w:rPr>
                <w:rFonts w:ascii="微软雅黑" w:hAnsi="微软雅黑" w:eastAsia="微软雅黑"/>
                <w:b w:val="0"/>
                <w:sz w:val="10"/>
              </w:rPr>
              <w:t>0.00% (0/9)</w:t>
            </w:r>
          </w:p>
        </w:tc>
        <w:tc>
          <w:tcPr>
            <w:tcW w:w="1413" w:type="dxa"/>
            <w:vAlign w:val="top"/>
          </w:tcPr>
          <w:p w14:paraId="03314F71">
            <w:pPr>
              <w:spacing w:after="0"/>
            </w:pPr>
            <w:r>
              <w:rPr>
                <w:rFonts w:ascii="微软雅黑" w:hAnsi="微软雅黑" w:eastAsia="微软雅黑"/>
                <w:b w:val="0"/>
                <w:sz w:val="10"/>
              </w:rPr>
              <w:t>55.56% (5/9)</w:t>
            </w:r>
          </w:p>
        </w:tc>
        <w:tc>
          <w:tcPr>
            <w:tcW w:w="1413" w:type="dxa"/>
            <w:vAlign w:val="top"/>
          </w:tcPr>
          <w:p w14:paraId="4052E9CF">
            <w:pPr>
              <w:spacing w:after="0"/>
            </w:pPr>
            <w:r>
              <w:rPr>
                <w:rFonts w:ascii="微软雅黑" w:hAnsi="微软雅黑" w:eastAsia="微软雅黑"/>
                <w:b w:val="0"/>
                <w:sz w:val="10"/>
              </w:rPr>
              <w:t>55.56% (5/9)</w:t>
            </w:r>
          </w:p>
        </w:tc>
        <w:tc>
          <w:tcPr>
            <w:tcW w:w="1413" w:type="dxa"/>
            <w:vAlign w:val="top"/>
          </w:tcPr>
          <w:p w14:paraId="2F1368AB">
            <w:pPr>
              <w:spacing w:after="0"/>
            </w:pPr>
            <w:r>
              <w:rPr>
                <w:rFonts w:ascii="微软雅黑" w:hAnsi="微软雅黑" w:eastAsia="微软雅黑"/>
                <w:b w:val="0"/>
                <w:sz w:val="10"/>
              </w:rPr>
              <w:t>0</w:t>
            </w:r>
          </w:p>
        </w:tc>
        <w:tc>
          <w:tcPr>
            <w:tcW w:w="1413" w:type="dxa"/>
            <w:vAlign w:val="top"/>
          </w:tcPr>
          <w:p w14:paraId="13D1110D">
            <w:pPr>
              <w:spacing w:after="0"/>
            </w:pPr>
            <w:r>
              <w:rPr>
                <w:rFonts w:ascii="微软雅黑" w:hAnsi="微软雅黑" w:eastAsia="微软雅黑"/>
                <w:b w:val="0"/>
                <w:sz w:val="10"/>
              </w:rPr>
              <w:t>126</w:t>
            </w:r>
          </w:p>
        </w:tc>
        <w:tc>
          <w:tcPr>
            <w:tcW w:w="1413" w:type="dxa"/>
            <w:vAlign w:val="top"/>
          </w:tcPr>
          <w:p w14:paraId="6EB099B5">
            <w:pPr>
              <w:spacing w:after="0"/>
            </w:pPr>
            <w:r>
              <w:rPr>
                <w:rFonts w:ascii="微软雅黑" w:hAnsi="微软雅黑" w:eastAsia="微软雅黑"/>
                <w:b w:val="0"/>
                <w:sz w:val="10"/>
              </w:rPr>
              <w:t>126</w:t>
            </w:r>
          </w:p>
        </w:tc>
        <w:tc>
          <w:tcPr>
            <w:tcW w:w="1413" w:type="dxa"/>
            <w:vAlign w:val="top"/>
          </w:tcPr>
          <w:p w14:paraId="4FCD00D7">
            <w:pPr>
              <w:spacing w:after="0"/>
            </w:pPr>
            <w:r>
              <w:rPr>
                <w:rFonts w:ascii="微软雅黑" w:hAnsi="微软雅黑" w:eastAsia="微软雅黑"/>
                <w:b w:val="0"/>
                <w:sz w:val="10"/>
              </w:rPr>
              <w:t>0</w:t>
            </w:r>
          </w:p>
        </w:tc>
        <w:tc>
          <w:tcPr>
            <w:tcW w:w="1413" w:type="dxa"/>
            <w:vAlign w:val="top"/>
          </w:tcPr>
          <w:p w14:paraId="59867BC3">
            <w:pPr>
              <w:spacing w:after="0"/>
            </w:pPr>
            <w:r>
              <w:rPr>
                <w:rFonts w:ascii="微软雅黑" w:hAnsi="微软雅黑" w:eastAsia="微软雅黑"/>
                <w:b w:val="0"/>
                <w:sz w:val="10"/>
              </w:rPr>
              <w:t>495</w:t>
            </w:r>
          </w:p>
        </w:tc>
        <w:tc>
          <w:tcPr>
            <w:tcW w:w="1413" w:type="dxa"/>
            <w:vAlign w:val="top"/>
          </w:tcPr>
          <w:p w14:paraId="5A1A0982">
            <w:pPr>
              <w:spacing w:after="0"/>
            </w:pPr>
            <w:r>
              <w:rPr>
                <w:rFonts w:ascii="微软雅黑" w:hAnsi="微软雅黑" w:eastAsia="微软雅黑"/>
                <w:b w:val="0"/>
                <w:sz w:val="10"/>
              </w:rPr>
              <w:t>495</w:t>
            </w:r>
          </w:p>
        </w:tc>
      </w:tr>
      <w:tr w14:paraId="7316D90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75E1C2EE">
            <w:pPr>
              <w:spacing w:after="0"/>
            </w:pPr>
            <w:r>
              <w:rPr>
                <w:rFonts w:ascii="微软雅黑" w:hAnsi="微软雅黑" w:eastAsia="微软雅黑"/>
                <w:b w:val="0"/>
                <w:sz w:val="10"/>
              </w:rPr>
              <w:t>asl</w:t>
            </w:r>
          </w:p>
        </w:tc>
        <w:tc>
          <w:tcPr>
            <w:tcW w:w="1413" w:type="dxa"/>
            <w:vAlign w:val="top"/>
          </w:tcPr>
          <w:p w14:paraId="3B904D52">
            <w:pPr>
              <w:spacing w:after="0"/>
            </w:pPr>
            <w:r>
              <w:rPr>
                <w:rFonts w:ascii="微软雅黑" w:hAnsi="微软雅黑" w:eastAsia="微软雅黑"/>
                <w:b w:val="0"/>
                <w:sz w:val="10"/>
              </w:rPr>
              <w:t>0.00% (0/40)</w:t>
            </w:r>
          </w:p>
        </w:tc>
        <w:tc>
          <w:tcPr>
            <w:tcW w:w="1413" w:type="dxa"/>
            <w:vAlign w:val="top"/>
          </w:tcPr>
          <w:p w14:paraId="67C1E881">
            <w:pPr>
              <w:spacing w:after="0"/>
            </w:pPr>
            <w:r>
              <w:rPr>
                <w:rFonts w:ascii="微软雅黑" w:hAnsi="微软雅黑" w:eastAsia="微软雅黑"/>
                <w:b w:val="0"/>
                <w:sz w:val="10"/>
              </w:rPr>
              <w:t>0.00% (0/40)</w:t>
            </w:r>
          </w:p>
        </w:tc>
        <w:tc>
          <w:tcPr>
            <w:tcW w:w="1413" w:type="dxa"/>
            <w:vAlign w:val="top"/>
          </w:tcPr>
          <w:p w14:paraId="4DB228C7">
            <w:pPr>
              <w:spacing w:after="0"/>
            </w:pPr>
            <w:r>
              <w:rPr>
                <w:rFonts w:ascii="微软雅黑" w:hAnsi="微软雅黑" w:eastAsia="微软雅黑"/>
                <w:b w:val="0"/>
                <w:sz w:val="10"/>
              </w:rPr>
              <w:t>0.00% (0/40)</w:t>
            </w:r>
          </w:p>
        </w:tc>
        <w:tc>
          <w:tcPr>
            <w:tcW w:w="1413" w:type="dxa"/>
            <w:vAlign w:val="top"/>
          </w:tcPr>
          <w:p w14:paraId="1AF3134F">
            <w:pPr>
              <w:spacing w:after="0"/>
            </w:pPr>
            <w:r>
              <w:rPr>
                <w:rFonts w:ascii="微软雅黑" w:hAnsi="微软雅黑" w:eastAsia="微软雅黑"/>
                <w:b w:val="0"/>
                <w:sz w:val="10"/>
              </w:rPr>
              <w:t>0.00% (0/40)</w:t>
            </w:r>
          </w:p>
        </w:tc>
        <w:tc>
          <w:tcPr>
            <w:tcW w:w="1413" w:type="dxa"/>
            <w:vAlign w:val="top"/>
          </w:tcPr>
          <w:p w14:paraId="241CA316">
            <w:pPr>
              <w:spacing w:after="0"/>
            </w:pPr>
            <w:r>
              <w:rPr>
                <w:rFonts w:ascii="微软雅黑" w:hAnsi="微软雅黑" w:eastAsia="微软雅黑"/>
                <w:b w:val="0"/>
                <w:sz w:val="10"/>
              </w:rPr>
              <w:t>0</w:t>
            </w:r>
          </w:p>
        </w:tc>
        <w:tc>
          <w:tcPr>
            <w:tcW w:w="1413" w:type="dxa"/>
            <w:vAlign w:val="top"/>
          </w:tcPr>
          <w:p w14:paraId="55FCD3BC">
            <w:pPr>
              <w:spacing w:after="0"/>
            </w:pPr>
            <w:r>
              <w:rPr>
                <w:rFonts w:ascii="微软雅黑" w:hAnsi="微软雅黑" w:eastAsia="微软雅黑"/>
                <w:b w:val="0"/>
                <w:sz w:val="10"/>
              </w:rPr>
              <w:t>128</w:t>
            </w:r>
          </w:p>
        </w:tc>
        <w:tc>
          <w:tcPr>
            <w:tcW w:w="1413" w:type="dxa"/>
            <w:vAlign w:val="top"/>
          </w:tcPr>
          <w:p w14:paraId="761591E4">
            <w:pPr>
              <w:spacing w:after="0"/>
            </w:pPr>
            <w:r>
              <w:rPr>
                <w:rFonts w:ascii="微软雅黑" w:hAnsi="微软雅黑" w:eastAsia="微软雅黑"/>
                <w:b w:val="0"/>
                <w:sz w:val="10"/>
              </w:rPr>
              <w:t>128</w:t>
            </w:r>
          </w:p>
        </w:tc>
        <w:tc>
          <w:tcPr>
            <w:tcW w:w="1413" w:type="dxa"/>
            <w:vAlign w:val="top"/>
          </w:tcPr>
          <w:p w14:paraId="50F11D9C">
            <w:pPr>
              <w:spacing w:after="0"/>
            </w:pPr>
            <w:r>
              <w:rPr>
                <w:rFonts w:ascii="微软雅黑" w:hAnsi="微软雅黑" w:eastAsia="微软雅黑"/>
                <w:b w:val="0"/>
                <w:sz w:val="10"/>
              </w:rPr>
              <w:t>0</w:t>
            </w:r>
          </w:p>
        </w:tc>
        <w:tc>
          <w:tcPr>
            <w:tcW w:w="1413" w:type="dxa"/>
            <w:vAlign w:val="top"/>
          </w:tcPr>
          <w:p w14:paraId="7E1B2EF7">
            <w:pPr>
              <w:spacing w:after="0"/>
            </w:pPr>
            <w:r>
              <w:rPr>
                <w:rFonts w:ascii="微软雅黑" w:hAnsi="微软雅黑" w:eastAsia="微软雅黑"/>
                <w:b w:val="0"/>
                <w:sz w:val="10"/>
              </w:rPr>
              <w:t>200</w:t>
            </w:r>
          </w:p>
        </w:tc>
        <w:tc>
          <w:tcPr>
            <w:tcW w:w="1413" w:type="dxa"/>
            <w:vAlign w:val="top"/>
          </w:tcPr>
          <w:p w14:paraId="39273314">
            <w:pPr>
              <w:spacing w:after="0"/>
            </w:pPr>
            <w:r>
              <w:rPr>
                <w:rFonts w:ascii="微软雅黑" w:hAnsi="微软雅黑" w:eastAsia="微软雅黑"/>
                <w:b w:val="0"/>
                <w:sz w:val="10"/>
              </w:rPr>
              <w:t>200</w:t>
            </w:r>
          </w:p>
        </w:tc>
      </w:tr>
      <w:tr w14:paraId="7C0C7D4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059F0B8F">
            <w:pPr>
              <w:spacing w:after="0"/>
            </w:pPr>
            <w:r>
              <w:rPr>
                <w:rFonts w:ascii="微软雅黑" w:hAnsi="微软雅黑" w:eastAsia="微软雅黑"/>
                <w:b w:val="0"/>
                <w:sz w:val="10"/>
              </w:rPr>
              <w:t>au</w:t>
            </w:r>
          </w:p>
        </w:tc>
        <w:tc>
          <w:tcPr>
            <w:tcW w:w="1413" w:type="dxa"/>
            <w:vAlign w:val="top"/>
          </w:tcPr>
          <w:p w14:paraId="2AE2E4A0">
            <w:pPr>
              <w:spacing w:after="0"/>
            </w:pPr>
            <w:r>
              <w:rPr>
                <w:rFonts w:ascii="微软雅黑" w:hAnsi="微软雅黑" w:eastAsia="微软雅黑"/>
                <w:b w:val="0"/>
                <w:sz w:val="10"/>
              </w:rPr>
              <w:t>100.00% (9/9)</w:t>
            </w:r>
          </w:p>
        </w:tc>
        <w:tc>
          <w:tcPr>
            <w:tcW w:w="1413" w:type="dxa"/>
            <w:vAlign w:val="top"/>
          </w:tcPr>
          <w:p w14:paraId="755D29C5">
            <w:pPr>
              <w:spacing w:after="0"/>
            </w:pPr>
            <w:r>
              <w:rPr>
                <w:rFonts w:ascii="微软雅黑" w:hAnsi="微软雅黑" w:eastAsia="微软雅黑"/>
                <w:b w:val="0"/>
                <w:sz w:val="10"/>
              </w:rPr>
              <w:t>100.00% (9/9)</w:t>
            </w:r>
          </w:p>
        </w:tc>
        <w:tc>
          <w:tcPr>
            <w:tcW w:w="1413" w:type="dxa"/>
            <w:vAlign w:val="top"/>
          </w:tcPr>
          <w:p w14:paraId="750B910F">
            <w:pPr>
              <w:spacing w:after="0"/>
            </w:pPr>
            <w:r>
              <w:rPr>
                <w:rFonts w:ascii="微软雅黑" w:hAnsi="微软雅黑" w:eastAsia="微软雅黑"/>
                <w:b w:val="0"/>
                <w:sz w:val="10"/>
              </w:rPr>
              <w:t>100.00% (9/9)</w:t>
            </w:r>
          </w:p>
        </w:tc>
        <w:tc>
          <w:tcPr>
            <w:tcW w:w="1413" w:type="dxa"/>
            <w:vAlign w:val="top"/>
          </w:tcPr>
          <w:p w14:paraId="284D55E9">
            <w:pPr>
              <w:spacing w:after="0"/>
            </w:pPr>
            <w:r>
              <w:rPr>
                <w:rFonts w:ascii="微软雅黑" w:hAnsi="微软雅黑" w:eastAsia="微软雅黑"/>
                <w:b w:val="0"/>
                <w:sz w:val="10"/>
              </w:rPr>
              <w:t>100.00% (9/9)</w:t>
            </w:r>
          </w:p>
        </w:tc>
        <w:tc>
          <w:tcPr>
            <w:tcW w:w="1413" w:type="dxa"/>
            <w:vAlign w:val="top"/>
          </w:tcPr>
          <w:p w14:paraId="51721637">
            <w:pPr>
              <w:spacing w:after="0"/>
            </w:pPr>
            <w:r>
              <w:rPr>
                <w:rFonts w:ascii="微软雅黑" w:hAnsi="微软雅黑" w:eastAsia="微软雅黑"/>
                <w:b w:val="0"/>
                <w:sz w:val="10"/>
              </w:rPr>
              <w:t>0</w:t>
            </w:r>
          </w:p>
        </w:tc>
        <w:tc>
          <w:tcPr>
            <w:tcW w:w="1413" w:type="dxa"/>
            <w:vAlign w:val="top"/>
          </w:tcPr>
          <w:p w14:paraId="0143E304">
            <w:pPr>
              <w:spacing w:after="0"/>
            </w:pPr>
            <w:r>
              <w:rPr>
                <w:rFonts w:ascii="微软雅黑" w:hAnsi="微软雅黑" w:eastAsia="微软雅黑"/>
                <w:b w:val="0"/>
                <w:sz w:val="10"/>
              </w:rPr>
              <w:t>19</w:t>
            </w:r>
          </w:p>
        </w:tc>
        <w:tc>
          <w:tcPr>
            <w:tcW w:w="1413" w:type="dxa"/>
            <w:vAlign w:val="top"/>
          </w:tcPr>
          <w:p w14:paraId="53B7CA27">
            <w:pPr>
              <w:spacing w:after="0"/>
            </w:pPr>
            <w:r>
              <w:rPr>
                <w:rFonts w:ascii="微软雅黑" w:hAnsi="微软雅黑" w:eastAsia="微软雅黑"/>
                <w:b w:val="0"/>
                <w:sz w:val="10"/>
              </w:rPr>
              <w:t>19</w:t>
            </w:r>
          </w:p>
        </w:tc>
        <w:tc>
          <w:tcPr>
            <w:tcW w:w="1413" w:type="dxa"/>
            <w:vAlign w:val="top"/>
          </w:tcPr>
          <w:p w14:paraId="72BC8125">
            <w:pPr>
              <w:spacing w:after="0"/>
            </w:pPr>
            <w:r>
              <w:rPr>
                <w:rFonts w:ascii="微软雅黑" w:hAnsi="微软雅黑" w:eastAsia="微软雅黑"/>
                <w:b w:val="0"/>
                <w:sz w:val="10"/>
              </w:rPr>
              <w:t>0</w:t>
            </w:r>
          </w:p>
        </w:tc>
        <w:tc>
          <w:tcPr>
            <w:tcW w:w="1413" w:type="dxa"/>
            <w:vAlign w:val="top"/>
          </w:tcPr>
          <w:p w14:paraId="0AF4A936">
            <w:pPr>
              <w:spacing w:after="0"/>
            </w:pPr>
            <w:r>
              <w:rPr>
                <w:rFonts w:ascii="微软雅黑" w:hAnsi="微软雅黑" w:eastAsia="微软雅黑"/>
                <w:b w:val="0"/>
                <w:sz w:val="10"/>
              </w:rPr>
              <w:t>18</w:t>
            </w:r>
          </w:p>
        </w:tc>
        <w:tc>
          <w:tcPr>
            <w:tcW w:w="1413" w:type="dxa"/>
            <w:vAlign w:val="top"/>
          </w:tcPr>
          <w:p w14:paraId="767B6924">
            <w:pPr>
              <w:spacing w:after="0"/>
            </w:pPr>
            <w:r>
              <w:rPr>
                <w:rFonts w:ascii="微软雅黑" w:hAnsi="微软雅黑" w:eastAsia="微软雅黑"/>
                <w:b w:val="0"/>
                <w:sz w:val="10"/>
              </w:rPr>
              <w:t>18</w:t>
            </w:r>
          </w:p>
        </w:tc>
      </w:tr>
      <w:tr w14:paraId="270F7A3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2991D3CB">
            <w:pPr>
              <w:spacing w:after="0"/>
            </w:pPr>
            <w:r>
              <w:rPr>
                <w:rFonts w:ascii="微软雅黑" w:hAnsi="微软雅黑" w:eastAsia="微软雅黑"/>
                <w:b w:val="0"/>
                <w:sz w:val="10"/>
              </w:rPr>
              <w:t>avi</w:t>
            </w:r>
          </w:p>
        </w:tc>
        <w:tc>
          <w:tcPr>
            <w:tcW w:w="1413" w:type="dxa"/>
            <w:vAlign w:val="top"/>
          </w:tcPr>
          <w:p w14:paraId="0C3310AB">
            <w:pPr>
              <w:spacing w:after="0"/>
            </w:pPr>
            <w:r>
              <w:rPr>
                <w:rFonts w:ascii="微软雅黑" w:hAnsi="微软雅黑" w:eastAsia="微软雅黑"/>
                <w:b w:val="0"/>
                <w:sz w:val="10"/>
              </w:rPr>
              <w:t>0.00% (0/15)</w:t>
            </w:r>
          </w:p>
        </w:tc>
        <w:tc>
          <w:tcPr>
            <w:tcW w:w="1413" w:type="dxa"/>
            <w:vAlign w:val="top"/>
          </w:tcPr>
          <w:p w14:paraId="23DAD1AE">
            <w:pPr>
              <w:spacing w:after="0"/>
            </w:pPr>
            <w:r>
              <w:rPr>
                <w:rFonts w:ascii="微软雅黑" w:hAnsi="微软雅黑" w:eastAsia="微软雅黑"/>
                <w:b w:val="0"/>
                <w:sz w:val="10"/>
              </w:rPr>
              <w:t>0.00% (0/15)</w:t>
            </w:r>
          </w:p>
        </w:tc>
        <w:tc>
          <w:tcPr>
            <w:tcW w:w="1413" w:type="dxa"/>
            <w:vAlign w:val="top"/>
          </w:tcPr>
          <w:p w14:paraId="7E17A2C0">
            <w:pPr>
              <w:spacing w:after="0"/>
            </w:pPr>
            <w:r>
              <w:rPr>
                <w:rFonts w:ascii="微软雅黑" w:hAnsi="微软雅黑" w:eastAsia="微软雅黑"/>
                <w:b w:val="0"/>
                <w:sz w:val="10"/>
              </w:rPr>
              <w:t>20.00% (3/15)</w:t>
            </w:r>
          </w:p>
        </w:tc>
        <w:tc>
          <w:tcPr>
            <w:tcW w:w="1413" w:type="dxa"/>
            <w:vAlign w:val="top"/>
          </w:tcPr>
          <w:p w14:paraId="105207C7">
            <w:pPr>
              <w:spacing w:after="0"/>
            </w:pPr>
            <w:r>
              <w:rPr>
                <w:rFonts w:ascii="微软雅黑" w:hAnsi="微软雅黑" w:eastAsia="微软雅黑"/>
                <w:b w:val="0"/>
                <w:sz w:val="10"/>
              </w:rPr>
              <w:t>20.00% (3/15)</w:t>
            </w:r>
          </w:p>
        </w:tc>
        <w:tc>
          <w:tcPr>
            <w:tcW w:w="1413" w:type="dxa"/>
            <w:vAlign w:val="top"/>
          </w:tcPr>
          <w:p w14:paraId="0047C033">
            <w:pPr>
              <w:spacing w:after="0"/>
            </w:pPr>
            <w:r>
              <w:rPr>
                <w:rFonts w:ascii="微软雅黑" w:hAnsi="微软雅黑" w:eastAsia="微软雅黑"/>
                <w:b w:val="0"/>
                <w:sz w:val="10"/>
              </w:rPr>
              <w:t>0</w:t>
            </w:r>
          </w:p>
        </w:tc>
        <w:tc>
          <w:tcPr>
            <w:tcW w:w="1413" w:type="dxa"/>
            <w:vAlign w:val="top"/>
          </w:tcPr>
          <w:p w14:paraId="1FA09519">
            <w:pPr>
              <w:spacing w:after="0"/>
            </w:pPr>
            <w:r>
              <w:rPr>
                <w:rFonts w:ascii="微软雅黑" w:hAnsi="微软雅黑" w:eastAsia="微软雅黑"/>
                <w:b w:val="0"/>
                <w:sz w:val="10"/>
              </w:rPr>
              <w:t>127</w:t>
            </w:r>
          </w:p>
        </w:tc>
        <w:tc>
          <w:tcPr>
            <w:tcW w:w="1413" w:type="dxa"/>
            <w:vAlign w:val="top"/>
          </w:tcPr>
          <w:p w14:paraId="03035108">
            <w:pPr>
              <w:spacing w:after="0"/>
            </w:pPr>
            <w:r>
              <w:rPr>
                <w:rFonts w:ascii="微软雅黑" w:hAnsi="微软雅黑" w:eastAsia="微软雅黑"/>
                <w:b w:val="0"/>
                <w:sz w:val="10"/>
              </w:rPr>
              <w:t>127</w:t>
            </w:r>
          </w:p>
        </w:tc>
        <w:tc>
          <w:tcPr>
            <w:tcW w:w="1413" w:type="dxa"/>
            <w:vAlign w:val="top"/>
          </w:tcPr>
          <w:p w14:paraId="63556BAC">
            <w:pPr>
              <w:spacing w:after="0"/>
            </w:pPr>
            <w:r>
              <w:rPr>
                <w:rFonts w:ascii="微软雅黑" w:hAnsi="微软雅黑" w:eastAsia="微软雅黑"/>
                <w:b w:val="0"/>
                <w:sz w:val="10"/>
              </w:rPr>
              <w:t>0</w:t>
            </w:r>
          </w:p>
        </w:tc>
        <w:tc>
          <w:tcPr>
            <w:tcW w:w="1413" w:type="dxa"/>
            <w:vAlign w:val="top"/>
          </w:tcPr>
          <w:p w14:paraId="4E8273CF">
            <w:pPr>
              <w:spacing w:after="0"/>
            </w:pPr>
            <w:r>
              <w:rPr>
                <w:rFonts w:ascii="微软雅黑" w:hAnsi="微软雅黑" w:eastAsia="微软雅黑"/>
                <w:b w:val="0"/>
                <w:sz w:val="10"/>
              </w:rPr>
              <w:t>115</w:t>
            </w:r>
          </w:p>
        </w:tc>
        <w:tc>
          <w:tcPr>
            <w:tcW w:w="1413" w:type="dxa"/>
            <w:vAlign w:val="top"/>
          </w:tcPr>
          <w:p w14:paraId="0639E78A">
            <w:pPr>
              <w:spacing w:after="0"/>
            </w:pPr>
            <w:r>
              <w:rPr>
                <w:rFonts w:ascii="微软雅黑" w:hAnsi="微软雅黑" w:eastAsia="微软雅黑"/>
                <w:b w:val="0"/>
                <w:sz w:val="10"/>
              </w:rPr>
              <w:t>115</w:t>
            </w:r>
          </w:p>
        </w:tc>
      </w:tr>
      <w:tr w14:paraId="495507A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5DAB4DB6">
            <w:pPr>
              <w:spacing w:after="0"/>
            </w:pPr>
            <w:r>
              <w:rPr>
                <w:rFonts w:ascii="微软雅黑" w:hAnsi="微软雅黑" w:eastAsia="微软雅黑"/>
                <w:b w:val="0"/>
                <w:sz w:val="10"/>
              </w:rPr>
              <w:t>axx</w:t>
            </w:r>
          </w:p>
        </w:tc>
        <w:tc>
          <w:tcPr>
            <w:tcW w:w="1413" w:type="dxa"/>
            <w:vAlign w:val="top"/>
          </w:tcPr>
          <w:p w14:paraId="274D3867">
            <w:pPr>
              <w:spacing w:after="0"/>
            </w:pPr>
            <w:r>
              <w:rPr>
                <w:rFonts w:ascii="微软雅黑" w:hAnsi="微软雅黑" w:eastAsia="微软雅黑"/>
                <w:b w:val="0"/>
                <w:sz w:val="10"/>
              </w:rPr>
              <w:t>0.00% (0/11)</w:t>
            </w:r>
          </w:p>
        </w:tc>
        <w:tc>
          <w:tcPr>
            <w:tcW w:w="1413" w:type="dxa"/>
            <w:vAlign w:val="top"/>
          </w:tcPr>
          <w:p w14:paraId="51E23D4B">
            <w:pPr>
              <w:spacing w:after="0"/>
            </w:pPr>
            <w:r>
              <w:rPr>
                <w:rFonts w:ascii="微软雅黑" w:hAnsi="微软雅黑" w:eastAsia="微软雅黑"/>
                <w:b w:val="0"/>
                <w:sz w:val="10"/>
              </w:rPr>
              <w:t>0.00% (0/11)</w:t>
            </w:r>
          </w:p>
        </w:tc>
        <w:tc>
          <w:tcPr>
            <w:tcW w:w="1413" w:type="dxa"/>
            <w:vAlign w:val="top"/>
          </w:tcPr>
          <w:p w14:paraId="1E5ADD17">
            <w:pPr>
              <w:spacing w:after="0"/>
            </w:pPr>
            <w:r>
              <w:rPr>
                <w:rFonts w:ascii="微软雅黑" w:hAnsi="微软雅黑" w:eastAsia="微软雅黑"/>
                <w:b w:val="0"/>
                <w:sz w:val="10"/>
              </w:rPr>
              <w:t>72.73% (8/11)</w:t>
            </w:r>
          </w:p>
        </w:tc>
        <w:tc>
          <w:tcPr>
            <w:tcW w:w="1413" w:type="dxa"/>
            <w:vAlign w:val="top"/>
          </w:tcPr>
          <w:p w14:paraId="4DC74BC3">
            <w:pPr>
              <w:spacing w:after="0"/>
            </w:pPr>
            <w:r>
              <w:rPr>
                <w:rFonts w:ascii="微软雅黑" w:hAnsi="微软雅黑" w:eastAsia="微软雅黑"/>
                <w:b w:val="0"/>
                <w:sz w:val="10"/>
              </w:rPr>
              <w:t>72.73% (8/11)</w:t>
            </w:r>
          </w:p>
        </w:tc>
        <w:tc>
          <w:tcPr>
            <w:tcW w:w="1413" w:type="dxa"/>
            <w:vAlign w:val="top"/>
          </w:tcPr>
          <w:p w14:paraId="11E285C9">
            <w:pPr>
              <w:spacing w:after="0"/>
            </w:pPr>
            <w:r>
              <w:rPr>
                <w:rFonts w:ascii="微软雅黑" w:hAnsi="微软雅黑" w:eastAsia="微软雅黑"/>
                <w:b w:val="0"/>
                <w:sz w:val="10"/>
              </w:rPr>
              <w:t>0</w:t>
            </w:r>
          </w:p>
        </w:tc>
        <w:tc>
          <w:tcPr>
            <w:tcW w:w="1413" w:type="dxa"/>
            <w:vAlign w:val="top"/>
          </w:tcPr>
          <w:p w14:paraId="5D924CE0">
            <w:pPr>
              <w:spacing w:after="0"/>
            </w:pPr>
            <w:r>
              <w:rPr>
                <w:rFonts w:ascii="微软雅黑" w:hAnsi="微软雅黑" w:eastAsia="微软雅黑"/>
                <w:b w:val="0"/>
                <w:sz w:val="10"/>
              </w:rPr>
              <w:t>126</w:t>
            </w:r>
          </w:p>
        </w:tc>
        <w:tc>
          <w:tcPr>
            <w:tcW w:w="1413" w:type="dxa"/>
            <w:vAlign w:val="top"/>
          </w:tcPr>
          <w:p w14:paraId="5934DE19">
            <w:pPr>
              <w:spacing w:after="0"/>
            </w:pPr>
            <w:r>
              <w:rPr>
                <w:rFonts w:ascii="微软雅黑" w:hAnsi="微软雅黑" w:eastAsia="微软雅黑"/>
                <w:b w:val="0"/>
                <w:sz w:val="10"/>
              </w:rPr>
              <w:t>126</w:t>
            </w:r>
          </w:p>
        </w:tc>
        <w:tc>
          <w:tcPr>
            <w:tcW w:w="1413" w:type="dxa"/>
            <w:vAlign w:val="top"/>
          </w:tcPr>
          <w:p w14:paraId="6B1A8048">
            <w:pPr>
              <w:spacing w:after="0"/>
            </w:pPr>
            <w:r>
              <w:rPr>
                <w:rFonts w:ascii="微软雅黑" w:hAnsi="微软雅黑" w:eastAsia="微软雅黑"/>
                <w:b w:val="0"/>
                <w:sz w:val="10"/>
              </w:rPr>
              <w:t>0</w:t>
            </w:r>
          </w:p>
        </w:tc>
        <w:tc>
          <w:tcPr>
            <w:tcW w:w="1413" w:type="dxa"/>
            <w:vAlign w:val="top"/>
          </w:tcPr>
          <w:p w14:paraId="6DF5E77A">
            <w:pPr>
              <w:spacing w:after="0"/>
            </w:pPr>
            <w:r>
              <w:rPr>
                <w:rFonts w:ascii="微软雅黑" w:hAnsi="微软雅黑" w:eastAsia="微软雅黑"/>
                <w:b w:val="0"/>
                <w:sz w:val="10"/>
              </w:rPr>
              <w:t>117</w:t>
            </w:r>
          </w:p>
        </w:tc>
        <w:tc>
          <w:tcPr>
            <w:tcW w:w="1413" w:type="dxa"/>
            <w:vAlign w:val="top"/>
          </w:tcPr>
          <w:p w14:paraId="3F67BDB1">
            <w:pPr>
              <w:spacing w:after="0"/>
            </w:pPr>
            <w:r>
              <w:rPr>
                <w:rFonts w:ascii="微软雅黑" w:hAnsi="微软雅黑" w:eastAsia="微软雅黑"/>
                <w:b w:val="0"/>
                <w:sz w:val="10"/>
              </w:rPr>
              <w:t>117</w:t>
            </w:r>
          </w:p>
        </w:tc>
      </w:tr>
      <w:tr w14:paraId="7FA6D3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725F5292">
            <w:pPr>
              <w:spacing w:after="0"/>
            </w:pPr>
            <w:r>
              <w:rPr>
                <w:rFonts w:ascii="微软雅黑" w:hAnsi="微软雅黑" w:eastAsia="微软雅黑"/>
                <w:b w:val="0"/>
                <w:sz w:val="10"/>
              </w:rPr>
              <w:t>bdm</w:t>
            </w:r>
          </w:p>
        </w:tc>
        <w:tc>
          <w:tcPr>
            <w:tcW w:w="1413" w:type="dxa"/>
            <w:vAlign w:val="top"/>
          </w:tcPr>
          <w:p w14:paraId="09B38EF5">
            <w:pPr>
              <w:spacing w:after="0"/>
            </w:pPr>
            <w:r>
              <w:rPr>
                <w:rFonts w:ascii="微软雅黑" w:hAnsi="微软雅黑" w:eastAsia="微软雅黑"/>
                <w:b w:val="0"/>
                <w:sz w:val="10"/>
              </w:rPr>
              <w:t>86.79% (46/53)</w:t>
            </w:r>
          </w:p>
        </w:tc>
        <w:tc>
          <w:tcPr>
            <w:tcW w:w="1413" w:type="dxa"/>
            <w:vAlign w:val="top"/>
          </w:tcPr>
          <w:p w14:paraId="67F3DD50">
            <w:pPr>
              <w:spacing w:after="0"/>
            </w:pPr>
            <w:r>
              <w:rPr>
                <w:rFonts w:ascii="微软雅黑" w:hAnsi="微软雅黑" w:eastAsia="微软雅黑"/>
                <w:b w:val="0"/>
                <w:sz w:val="10"/>
              </w:rPr>
              <w:t>86.79% (46/53)</w:t>
            </w:r>
          </w:p>
        </w:tc>
        <w:tc>
          <w:tcPr>
            <w:tcW w:w="1413" w:type="dxa"/>
            <w:vAlign w:val="top"/>
          </w:tcPr>
          <w:p w14:paraId="2A0C2325">
            <w:pPr>
              <w:spacing w:after="0"/>
            </w:pPr>
            <w:r>
              <w:rPr>
                <w:rFonts w:ascii="微软雅黑" w:hAnsi="微软雅黑" w:eastAsia="微软雅黑"/>
                <w:b w:val="0"/>
                <w:sz w:val="10"/>
              </w:rPr>
              <w:t>1.89% (1/53)</w:t>
            </w:r>
          </w:p>
        </w:tc>
        <w:tc>
          <w:tcPr>
            <w:tcW w:w="1413" w:type="dxa"/>
            <w:vAlign w:val="top"/>
          </w:tcPr>
          <w:p w14:paraId="65648BD4">
            <w:pPr>
              <w:spacing w:after="0"/>
            </w:pPr>
            <w:r>
              <w:rPr>
                <w:rFonts w:ascii="微软雅黑" w:hAnsi="微软雅黑" w:eastAsia="微软雅黑"/>
                <w:b w:val="0"/>
                <w:sz w:val="10"/>
              </w:rPr>
              <w:t>1.89% (1/53)</w:t>
            </w:r>
          </w:p>
        </w:tc>
        <w:tc>
          <w:tcPr>
            <w:tcW w:w="1413" w:type="dxa"/>
            <w:vAlign w:val="top"/>
          </w:tcPr>
          <w:p w14:paraId="740CD69C">
            <w:pPr>
              <w:spacing w:after="0"/>
            </w:pPr>
            <w:r>
              <w:rPr>
                <w:rFonts w:ascii="微软雅黑" w:hAnsi="微软雅黑" w:eastAsia="微软雅黑"/>
                <w:b w:val="0"/>
                <w:sz w:val="10"/>
              </w:rPr>
              <w:t>0</w:t>
            </w:r>
          </w:p>
        </w:tc>
        <w:tc>
          <w:tcPr>
            <w:tcW w:w="1413" w:type="dxa"/>
            <w:vAlign w:val="top"/>
          </w:tcPr>
          <w:p w14:paraId="54050A57">
            <w:pPr>
              <w:spacing w:after="0"/>
            </w:pPr>
            <w:r>
              <w:rPr>
                <w:rFonts w:ascii="微软雅黑" w:hAnsi="微软雅黑" w:eastAsia="微软雅黑"/>
                <w:b w:val="0"/>
                <w:sz w:val="10"/>
              </w:rPr>
              <w:t>129</w:t>
            </w:r>
          </w:p>
        </w:tc>
        <w:tc>
          <w:tcPr>
            <w:tcW w:w="1413" w:type="dxa"/>
            <w:vAlign w:val="top"/>
          </w:tcPr>
          <w:p w14:paraId="5947AF2F">
            <w:pPr>
              <w:spacing w:after="0"/>
            </w:pPr>
            <w:r>
              <w:rPr>
                <w:rFonts w:ascii="微软雅黑" w:hAnsi="微软雅黑" w:eastAsia="微软雅黑"/>
                <w:b w:val="0"/>
                <w:sz w:val="10"/>
              </w:rPr>
              <w:t>129</w:t>
            </w:r>
          </w:p>
        </w:tc>
        <w:tc>
          <w:tcPr>
            <w:tcW w:w="1413" w:type="dxa"/>
            <w:vAlign w:val="top"/>
          </w:tcPr>
          <w:p w14:paraId="71F156AD">
            <w:pPr>
              <w:spacing w:after="0"/>
            </w:pPr>
            <w:r>
              <w:rPr>
                <w:rFonts w:ascii="微软雅黑" w:hAnsi="微软雅黑" w:eastAsia="微软雅黑"/>
                <w:b w:val="0"/>
                <w:sz w:val="10"/>
              </w:rPr>
              <w:t>0</w:t>
            </w:r>
          </w:p>
        </w:tc>
        <w:tc>
          <w:tcPr>
            <w:tcW w:w="1413" w:type="dxa"/>
            <w:vAlign w:val="top"/>
          </w:tcPr>
          <w:p w14:paraId="51CB8621">
            <w:pPr>
              <w:spacing w:after="0"/>
            </w:pPr>
            <w:r>
              <w:rPr>
                <w:rFonts w:ascii="微软雅黑" w:hAnsi="微软雅黑" w:eastAsia="微软雅黑"/>
                <w:b w:val="0"/>
                <w:sz w:val="10"/>
              </w:rPr>
              <w:t>119</w:t>
            </w:r>
          </w:p>
        </w:tc>
        <w:tc>
          <w:tcPr>
            <w:tcW w:w="1413" w:type="dxa"/>
            <w:vAlign w:val="top"/>
          </w:tcPr>
          <w:p w14:paraId="052D6687">
            <w:pPr>
              <w:spacing w:after="0"/>
            </w:pPr>
            <w:r>
              <w:rPr>
                <w:rFonts w:ascii="微软雅黑" w:hAnsi="微软雅黑" w:eastAsia="微软雅黑"/>
                <w:b w:val="0"/>
                <w:sz w:val="10"/>
              </w:rPr>
              <w:t>119</w:t>
            </w:r>
          </w:p>
        </w:tc>
      </w:tr>
      <w:tr w14:paraId="418C489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6BD18B8E">
            <w:pPr>
              <w:spacing w:after="0"/>
            </w:pPr>
            <w:r>
              <w:rPr>
                <w:rFonts w:ascii="微软雅黑" w:hAnsi="微软雅黑" w:eastAsia="微软雅黑"/>
                <w:b w:val="0"/>
                <w:sz w:val="10"/>
              </w:rPr>
              <w:t>bin</w:t>
            </w:r>
          </w:p>
        </w:tc>
        <w:tc>
          <w:tcPr>
            <w:tcW w:w="1413" w:type="dxa"/>
            <w:vAlign w:val="top"/>
          </w:tcPr>
          <w:p w14:paraId="5EAF2694">
            <w:pPr>
              <w:spacing w:after="0"/>
            </w:pPr>
            <w:r>
              <w:rPr>
                <w:rFonts w:ascii="微软雅黑" w:hAnsi="微软雅黑" w:eastAsia="微软雅黑"/>
                <w:b w:val="0"/>
                <w:sz w:val="10"/>
              </w:rPr>
              <w:t>0.00% (0/16)</w:t>
            </w:r>
          </w:p>
        </w:tc>
        <w:tc>
          <w:tcPr>
            <w:tcW w:w="1413" w:type="dxa"/>
            <w:vAlign w:val="top"/>
          </w:tcPr>
          <w:p w14:paraId="7A69ADA0">
            <w:pPr>
              <w:spacing w:after="0"/>
            </w:pPr>
            <w:r>
              <w:rPr>
                <w:rFonts w:ascii="微软雅黑" w:hAnsi="微软雅黑" w:eastAsia="微软雅黑"/>
                <w:b w:val="0"/>
                <w:sz w:val="10"/>
              </w:rPr>
              <w:t>0.00% (0/16)</w:t>
            </w:r>
          </w:p>
        </w:tc>
        <w:tc>
          <w:tcPr>
            <w:tcW w:w="1413" w:type="dxa"/>
            <w:vAlign w:val="top"/>
          </w:tcPr>
          <w:p w14:paraId="75EAF803">
            <w:pPr>
              <w:spacing w:after="0"/>
            </w:pPr>
            <w:r>
              <w:rPr>
                <w:rFonts w:ascii="微软雅黑" w:hAnsi="微软雅黑" w:eastAsia="微软雅黑"/>
                <w:b w:val="0"/>
                <w:sz w:val="10"/>
              </w:rPr>
              <w:t>0.00% (0/16)</w:t>
            </w:r>
          </w:p>
        </w:tc>
        <w:tc>
          <w:tcPr>
            <w:tcW w:w="1413" w:type="dxa"/>
            <w:vAlign w:val="top"/>
          </w:tcPr>
          <w:p w14:paraId="1F29739B">
            <w:pPr>
              <w:spacing w:after="0"/>
            </w:pPr>
            <w:r>
              <w:rPr>
                <w:rFonts w:ascii="微软雅黑" w:hAnsi="微软雅黑" w:eastAsia="微软雅黑"/>
                <w:b w:val="0"/>
                <w:sz w:val="10"/>
              </w:rPr>
              <w:t>0.00% (0/16)</w:t>
            </w:r>
          </w:p>
        </w:tc>
        <w:tc>
          <w:tcPr>
            <w:tcW w:w="1413" w:type="dxa"/>
            <w:vAlign w:val="top"/>
          </w:tcPr>
          <w:p w14:paraId="662AA841">
            <w:pPr>
              <w:spacing w:after="0"/>
            </w:pPr>
            <w:r>
              <w:rPr>
                <w:rFonts w:ascii="微软雅黑" w:hAnsi="微软雅黑" w:eastAsia="微软雅黑"/>
                <w:b w:val="0"/>
                <w:sz w:val="10"/>
              </w:rPr>
              <w:t>0</w:t>
            </w:r>
          </w:p>
        </w:tc>
        <w:tc>
          <w:tcPr>
            <w:tcW w:w="1413" w:type="dxa"/>
            <w:vAlign w:val="top"/>
          </w:tcPr>
          <w:p w14:paraId="233DED6B">
            <w:pPr>
              <w:spacing w:after="0"/>
            </w:pPr>
            <w:r>
              <w:rPr>
                <w:rFonts w:ascii="微软雅黑" w:hAnsi="微软雅黑" w:eastAsia="微软雅黑"/>
                <w:b w:val="0"/>
                <w:sz w:val="10"/>
              </w:rPr>
              <w:t>128</w:t>
            </w:r>
          </w:p>
        </w:tc>
        <w:tc>
          <w:tcPr>
            <w:tcW w:w="1413" w:type="dxa"/>
            <w:vAlign w:val="top"/>
          </w:tcPr>
          <w:p w14:paraId="4272467F">
            <w:pPr>
              <w:spacing w:after="0"/>
            </w:pPr>
            <w:r>
              <w:rPr>
                <w:rFonts w:ascii="微软雅黑" w:hAnsi="微软雅黑" w:eastAsia="微软雅黑"/>
                <w:b w:val="0"/>
                <w:sz w:val="10"/>
              </w:rPr>
              <w:t>128</w:t>
            </w:r>
          </w:p>
        </w:tc>
        <w:tc>
          <w:tcPr>
            <w:tcW w:w="1413" w:type="dxa"/>
            <w:vAlign w:val="top"/>
          </w:tcPr>
          <w:p w14:paraId="62DCC940">
            <w:pPr>
              <w:spacing w:after="0"/>
            </w:pPr>
            <w:r>
              <w:rPr>
                <w:rFonts w:ascii="微软雅黑" w:hAnsi="微软雅黑" w:eastAsia="微软雅黑"/>
                <w:b w:val="0"/>
                <w:sz w:val="10"/>
              </w:rPr>
              <w:t>0</w:t>
            </w:r>
          </w:p>
        </w:tc>
        <w:tc>
          <w:tcPr>
            <w:tcW w:w="1413" w:type="dxa"/>
            <w:vAlign w:val="top"/>
          </w:tcPr>
          <w:p w14:paraId="1CCE4171">
            <w:pPr>
              <w:spacing w:after="0"/>
            </w:pPr>
            <w:r>
              <w:rPr>
                <w:rFonts w:ascii="微软雅黑" w:hAnsi="微软雅黑" w:eastAsia="微软雅黑"/>
                <w:b w:val="0"/>
                <w:sz w:val="10"/>
              </w:rPr>
              <w:t>116</w:t>
            </w:r>
          </w:p>
        </w:tc>
        <w:tc>
          <w:tcPr>
            <w:tcW w:w="1413" w:type="dxa"/>
            <w:vAlign w:val="top"/>
          </w:tcPr>
          <w:p w14:paraId="7356F597">
            <w:pPr>
              <w:spacing w:after="0"/>
            </w:pPr>
            <w:r>
              <w:rPr>
                <w:rFonts w:ascii="微软雅黑" w:hAnsi="微软雅黑" w:eastAsia="微软雅黑"/>
                <w:b w:val="0"/>
                <w:sz w:val="10"/>
              </w:rPr>
              <w:t>116</w:t>
            </w:r>
          </w:p>
        </w:tc>
      </w:tr>
      <w:tr w14:paraId="62B2676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16CFC47E">
            <w:pPr>
              <w:spacing w:after="0"/>
            </w:pPr>
            <w:r>
              <w:rPr>
                <w:rFonts w:ascii="微软雅黑" w:hAnsi="微软雅黑" w:eastAsia="微软雅黑"/>
                <w:b w:val="0"/>
                <w:sz w:val="10"/>
              </w:rPr>
              <w:t>binvox</w:t>
            </w:r>
          </w:p>
        </w:tc>
        <w:tc>
          <w:tcPr>
            <w:tcW w:w="1413" w:type="dxa"/>
            <w:vAlign w:val="top"/>
          </w:tcPr>
          <w:p w14:paraId="28D6B491">
            <w:pPr>
              <w:spacing w:after="0"/>
            </w:pPr>
            <w:r>
              <w:rPr>
                <w:rFonts w:ascii="微软雅黑" w:hAnsi="微软雅黑" w:eastAsia="微软雅黑"/>
                <w:b w:val="0"/>
                <w:sz w:val="10"/>
              </w:rPr>
              <w:t>0.00% (0/2)</w:t>
            </w:r>
          </w:p>
        </w:tc>
        <w:tc>
          <w:tcPr>
            <w:tcW w:w="1413" w:type="dxa"/>
            <w:vAlign w:val="top"/>
          </w:tcPr>
          <w:p w14:paraId="0F2A6642">
            <w:pPr>
              <w:spacing w:after="0"/>
            </w:pPr>
            <w:r>
              <w:rPr>
                <w:rFonts w:ascii="微软雅黑" w:hAnsi="微软雅黑" w:eastAsia="微软雅黑"/>
                <w:b w:val="0"/>
                <w:sz w:val="10"/>
              </w:rPr>
              <w:t>0.00% (0/2)</w:t>
            </w:r>
          </w:p>
        </w:tc>
        <w:tc>
          <w:tcPr>
            <w:tcW w:w="1413" w:type="dxa"/>
            <w:vAlign w:val="top"/>
          </w:tcPr>
          <w:p w14:paraId="57B231BF">
            <w:pPr>
              <w:spacing w:after="0"/>
            </w:pPr>
            <w:r>
              <w:rPr>
                <w:rFonts w:ascii="微软雅黑" w:hAnsi="微软雅黑" w:eastAsia="微软雅黑"/>
                <w:b w:val="0"/>
                <w:sz w:val="10"/>
              </w:rPr>
              <w:t>0.00% (0/2)</w:t>
            </w:r>
          </w:p>
        </w:tc>
        <w:tc>
          <w:tcPr>
            <w:tcW w:w="1413" w:type="dxa"/>
            <w:vAlign w:val="top"/>
          </w:tcPr>
          <w:p w14:paraId="1021D28A">
            <w:pPr>
              <w:spacing w:after="0"/>
            </w:pPr>
            <w:r>
              <w:rPr>
                <w:rFonts w:ascii="微软雅黑" w:hAnsi="微软雅黑" w:eastAsia="微软雅黑"/>
                <w:b w:val="0"/>
                <w:sz w:val="10"/>
              </w:rPr>
              <w:t>0.00% (0/2)</w:t>
            </w:r>
          </w:p>
        </w:tc>
        <w:tc>
          <w:tcPr>
            <w:tcW w:w="1413" w:type="dxa"/>
            <w:vAlign w:val="top"/>
          </w:tcPr>
          <w:p w14:paraId="61212982">
            <w:pPr>
              <w:spacing w:after="0"/>
            </w:pPr>
            <w:r>
              <w:rPr>
                <w:rFonts w:ascii="微软雅黑" w:hAnsi="微软雅黑" w:eastAsia="微软雅黑"/>
                <w:b w:val="0"/>
                <w:sz w:val="10"/>
              </w:rPr>
              <w:t>0</w:t>
            </w:r>
          </w:p>
        </w:tc>
        <w:tc>
          <w:tcPr>
            <w:tcW w:w="1413" w:type="dxa"/>
            <w:vAlign w:val="top"/>
          </w:tcPr>
          <w:p w14:paraId="1AEFDA81">
            <w:pPr>
              <w:spacing w:after="0"/>
            </w:pPr>
            <w:r>
              <w:rPr>
                <w:rFonts w:ascii="微软雅黑" w:hAnsi="微软雅黑" w:eastAsia="微软雅黑"/>
                <w:b w:val="0"/>
                <w:sz w:val="10"/>
              </w:rPr>
              <w:t>128</w:t>
            </w:r>
          </w:p>
        </w:tc>
        <w:tc>
          <w:tcPr>
            <w:tcW w:w="1413" w:type="dxa"/>
            <w:vAlign w:val="top"/>
          </w:tcPr>
          <w:p w14:paraId="2A658262">
            <w:pPr>
              <w:spacing w:after="0"/>
            </w:pPr>
            <w:r>
              <w:rPr>
                <w:rFonts w:ascii="微软雅黑" w:hAnsi="微软雅黑" w:eastAsia="微软雅黑"/>
                <w:b w:val="0"/>
                <w:sz w:val="10"/>
              </w:rPr>
              <w:t>128</w:t>
            </w:r>
          </w:p>
        </w:tc>
        <w:tc>
          <w:tcPr>
            <w:tcW w:w="1413" w:type="dxa"/>
            <w:vAlign w:val="top"/>
          </w:tcPr>
          <w:p w14:paraId="5C1DC0FC">
            <w:pPr>
              <w:spacing w:after="0"/>
            </w:pPr>
            <w:r>
              <w:rPr>
                <w:rFonts w:ascii="微软雅黑" w:hAnsi="微软雅黑" w:eastAsia="微软雅黑"/>
                <w:b w:val="0"/>
                <w:sz w:val="10"/>
              </w:rPr>
              <w:t>0</w:t>
            </w:r>
          </w:p>
        </w:tc>
        <w:tc>
          <w:tcPr>
            <w:tcW w:w="1413" w:type="dxa"/>
            <w:vAlign w:val="top"/>
          </w:tcPr>
          <w:p w14:paraId="1B99E899">
            <w:pPr>
              <w:spacing w:after="0"/>
            </w:pPr>
            <w:r>
              <w:rPr>
                <w:rFonts w:ascii="微软雅黑" w:hAnsi="微软雅黑" w:eastAsia="微软雅黑"/>
                <w:b w:val="0"/>
                <w:sz w:val="10"/>
              </w:rPr>
              <w:t>117</w:t>
            </w:r>
          </w:p>
        </w:tc>
        <w:tc>
          <w:tcPr>
            <w:tcW w:w="1413" w:type="dxa"/>
            <w:vAlign w:val="top"/>
          </w:tcPr>
          <w:p w14:paraId="14A4A74F">
            <w:pPr>
              <w:spacing w:after="0"/>
            </w:pPr>
            <w:r>
              <w:rPr>
                <w:rFonts w:ascii="微软雅黑" w:hAnsi="微软雅黑" w:eastAsia="微软雅黑"/>
                <w:b w:val="0"/>
                <w:sz w:val="10"/>
              </w:rPr>
              <w:t>117</w:t>
            </w:r>
          </w:p>
        </w:tc>
      </w:tr>
      <w:tr w14:paraId="133A2B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4D022329">
            <w:pPr>
              <w:spacing w:after="0"/>
            </w:pPr>
            <w:r>
              <w:rPr>
                <w:rFonts w:ascii="微软雅黑" w:hAnsi="微软雅黑" w:eastAsia="微软雅黑"/>
                <w:b w:val="0"/>
                <w:sz w:val="10"/>
              </w:rPr>
              <w:t>bmp</w:t>
            </w:r>
          </w:p>
        </w:tc>
        <w:tc>
          <w:tcPr>
            <w:tcW w:w="1413" w:type="dxa"/>
            <w:vAlign w:val="top"/>
          </w:tcPr>
          <w:p w14:paraId="7C761125">
            <w:pPr>
              <w:spacing w:after="0"/>
            </w:pPr>
            <w:r>
              <w:rPr>
                <w:rFonts w:ascii="微软雅黑" w:hAnsi="微软雅黑" w:eastAsia="微软雅黑"/>
                <w:b w:val="0"/>
                <w:sz w:val="10"/>
              </w:rPr>
              <w:t>0.00% (0/70)</w:t>
            </w:r>
          </w:p>
        </w:tc>
        <w:tc>
          <w:tcPr>
            <w:tcW w:w="1413" w:type="dxa"/>
            <w:vAlign w:val="top"/>
          </w:tcPr>
          <w:p w14:paraId="4ED735A4">
            <w:pPr>
              <w:spacing w:after="0"/>
            </w:pPr>
            <w:r>
              <w:rPr>
                <w:rFonts w:ascii="微软雅黑" w:hAnsi="微软雅黑" w:eastAsia="微软雅黑"/>
                <w:b w:val="0"/>
                <w:sz w:val="10"/>
              </w:rPr>
              <w:t>0.00% (0/70)</w:t>
            </w:r>
          </w:p>
        </w:tc>
        <w:tc>
          <w:tcPr>
            <w:tcW w:w="1413" w:type="dxa"/>
            <w:vAlign w:val="top"/>
          </w:tcPr>
          <w:p w14:paraId="65226914">
            <w:pPr>
              <w:spacing w:after="0"/>
            </w:pPr>
            <w:r>
              <w:rPr>
                <w:rFonts w:ascii="微软雅黑" w:hAnsi="微软雅黑" w:eastAsia="微软雅黑"/>
                <w:b w:val="0"/>
                <w:sz w:val="10"/>
              </w:rPr>
              <w:t>95.71% (67/70)</w:t>
            </w:r>
          </w:p>
        </w:tc>
        <w:tc>
          <w:tcPr>
            <w:tcW w:w="1413" w:type="dxa"/>
            <w:vAlign w:val="top"/>
          </w:tcPr>
          <w:p w14:paraId="4E201BA4">
            <w:pPr>
              <w:spacing w:after="0"/>
            </w:pPr>
            <w:r>
              <w:rPr>
                <w:rFonts w:ascii="微软雅黑" w:hAnsi="微软雅黑" w:eastAsia="微软雅黑"/>
                <w:b w:val="0"/>
                <w:sz w:val="10"/>
              </w:rPr>
              <w:t>95.71% (67/70)</w:t>
            </w:r>
          </w:p>
        </w:tc>
        <w:tc>
          <w:tcPr>
            <w:tcW w:w="1413" w:type="dxa"/>
            <w:vAlign w:val="top"/>
          </w:tcPr>
          <w:p w14:paraId="7B6C1C2F">
            <w:pPr>
              <w:spacing w:after="0"/>
            </w:pPr>
            <w:r>
              <w:rPr>
                <w:rFonts w:ascii="微软雅黑" w:hAnsi="微软雅黑" w:eastAsia="微软雅黑"/>
                <w:b w:val="0"/>
                <w:sz w:val="10"/>
              </w:rPr>
              <w:t>0</w:t>
            </w:r>
          </w:p>
        </w:tc>
        <w:tc>
          <w:tcPr>
            <w:tcW w:w="1413" w:type="dxa"/>
            <w:vAlign w:val="top"/>
          </w:tcPr>
          <w:p w14:paraId="21FD6B54">
            <w:pPr>
              <w:spacing w:after="0"/>
            </w:pPr>
            <w:r>
              <w:rPr>
                <w:rFonts w:ascii="微软雅黑" w:hAnsi="微软雅黑" w:eastAsia="微软雅黑"/>
                <w:b w:val="0"/>
                <w:sz w:val="10"/>
              </w:rPr>
              <w:t>138</w:t>
            </w:r>
          </w:p>
        </w:tc>
        <w:tc>
          <w:tcPr>
            <w:tcW w:w="1413" w:type="dxa"/>
            <w:vAlign w:val="top"/>
          </w:tcPr>
          <w:p w14:paraId="02B4891E">
            <w:pPr>
              <w:spacing w:after="0"/>
            </w:pPr>
            <w:r>
              <w:rPr>
                <w:rFonts w:ascii="微软雅黑" w:hAnsi="微软雅黑" w:eastAsia="微软雅黑"/>
                <w:b w:val="0"/>
                <w:sz w:val="10"/>
              </w:rPr>
              <w:t>138</w:t>
            </w:r>
          </w:p>
        </w:tc>
        <w:tc>
          <w:tcPr>
            <w:tcW w:w="1413" w:type="dxa"/>
            <w:vAlign w:val="top"/>
          </w:tcPr>
          <w:p w14:paraId="69FEC8F3">
            <w:pPr>
              <w:spacing w:after="0"/>
            </w:pPr>
            <w:r>
              <w:rPr>
                <w:rFonts w:ascii="微软雅黑" w:hAnsi="微软雅黑" w:eastAsia="微软雅黑"/>
                <w:b w:val="0"/>
                <w:sz w:val="10"/>
              </w:rPr>
              <w:t>0</w:t>
            </w:r>
          </w:p>
        </w:tc>
        <w:tc>
          <w:tcPr>
            <w:tcW w:w="1413" w:type="dxa"/>
            <w:vAlign w:val="top"/>
          </w:tcPr>
          <w:p w14:paraId="26AE3590">
            <w:pPr>
              <w:spacing w:after="0"/>
            </w:pPr>
            <w:r>
              <w:rPr>
                <w:rFonts w:ascii="微软雅黑" w:hAnsi="微软雅黑" w:eastAsia="微软雅黑"/>
                <w:b w:val="0"/>
                <w:sz w:val="10"/>
              </w:rPr>
              <w:t>122</w:t>
            </w:r>
          </w:p>
        </w:tc>
        <w:tc>
          <w:tcPr>
            <w:tcW w:w="1413" w:type="dxa"/>
            <w:vAlign w:val="top"/>
          </w:tcPr>
          <w:p w14:paraId="6CC8A6C3">
            <w:pPr>
              <w:spacing w:after="0"/>
            </w:pPr>
            <w:r>
              <w:rPr>
                <w:rFonts w:ascii="微软雅黑" w:hAnsi="微软雅黑" w:eastAsia="微软雅黑"/>
                <w:b w:val="0"/>
                <w:sz w:val="10"/>
              </w:rPr>
              <w:t>122</w:t>
            </w:r>
          </w:p>
        </w:tc>
      </w:tr>
      <w:tr w14:paraId="22CF9B6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413" w:type="dxa"/>
            <w:vAlign w:val="top"/>
          </w:tcPr>
          <w:p w14:paraId="61C260FA">
            <w:pPr>
              <w:spacing w:after="0"/>
            </w:pPr>
            <w:r>
              <w:rPr>
                <w:rFonts w:ascii="微软雅黑" w:hAnsi="微软雅黑" w:eastAsia="微软雅黑"/>
                <w:b w:val="0"/>
                <w:sz w:val="10"/>
              </w:rPr>
              <w:t>bpg</w:t>
            </w:r>
          </w:p>
        </w:tc>
        <w:tc>
          <w:tcPr>
            <w:tcW w:w="1413" w:type="dxa"/>
            <w:vAlign w:val="top"/>
          </w:tcPr>
          <w:p w14:paraId="446D1B20">
            <w:pPr>
              <w:spacing w:after="0"/>
            </w:pPr>
            <w:r>
              <w:rPr>
                <w:rFonts w:ascii="微软雅黑" w:hAnsi="微软雅黑" w:eastAsia="微软雅黑"/>
                <w:b w:val="0"/>
                <w:sz w:val="10"/>
              </w:rPr>
              <w:t>0.00% (0/2)</w:t>
            </w:r>
          </w:p>
        </w:tc>
        <w:tc>
          <w:tcPr>
            <w:tcW w:w="1413" w:type="dxa"/>
            <w:vAlign w:val="top"/>
          </w:tcPr>
          <w:p w14:paraId="49005C0E">
            <w:pPr>
              <w:spacing w:after="0"/>
            </w:pPr>
            <w:r>
              <w:rPr>
                <w:rFonts w:ascii="微软雅黑" w:hAnsi="微软雅黑" w:eastAsia="微软雅黑"/>
                <w:b w:val="0"/>
                <w:sz w:val="10"/>
              </w:rPr>
              <w:t>0.00% (0/2)</w:t>
            </w:r>
          </w:p>
        </w:tc>
        <w:tc>
          <w:tcPr>
            <w:tcW w:w="1413" w:type="dxa"/>
            <w:vAlign w:val="top"/>
          </w:tcPr>
          <w:p w14:paraId="77645FA7">
            <w:pPr>
              <w:spacing w:after="0"/>
            </w:pPr>
            <w:r>
              <w:rPr>
                <w:rFonts w:ascii="微软雅黑" w:hAnsi="微软雅黑" w:eastAsia="微软雅黑"/>
                <w:b w:val="0"/>
                <w:sz w:val="10"/>
              </w:rPr>
              <w:t>100.00% (2/2)</w:t>
            </w:r>
          </w:p>
        </w:tc>
        <w:tc>
          <w:tcPr>
            <w:tcW w:w="1413" w:type="dxa"/>
            <w:vAlign w:val="top"/>
          </w:tcPr>
          <w:p w14:paraId="62576702">
            <w:pPr>
              <w:spacing w:after="0"/>
            </w:pPr>
            <w:r>
              <w:rPr>
                <w:rFonts w:ascii="微软雅黑" w:hAnsi="微软雅黑" w:eastAsia="微软雅黑"/>
                <w:b w:val="0"/>
                <w:sz w:val="10"/>
              </w:rPr>
              <w:t>100.00% (2/2)</w:t>
            </w:r>
          </w:p>
        </w:tc>
        <w:tc>
          <w:tcPr>
            <w:tcW w:w="1413" w:type="dxa"/>
            <w:vAlign w:val="top"/>
          </w:tcPr>
          <w:p w14:paraId="0477A242">
            <w:pPr>
              <w:spacing w:after="0"/>
            </w:pPr>
            <w:r>
              <w:rPr>
                <w:rFonts w:ascii="微软雅黑" w:hAnsi="微软雅黑" w:eastAsia="微软雅黑"/>
                <w:b w:val="0"/>
                <w:sz w:val="10"/>
              </w:rPr>
              <w:t>0</w:t>
            </w:r>
          </w:p>
        </w:tc>
        <w:tc>
          <w:tcPr>
            <w:tcW w:w="1413" w:type="dxa"/>
            <w:vAlign w:val="top"/>
          </w:tcPr>
          <w:p w14:paraId="02F12113">
            <w:pPr>
              <w:spacing w:after="0"/>
            </w:pPr>
            <w:r>
              <w:rPr>
                <w:rFonts w:ascii="微软雅黑" w:hAnsi="微软雅黑" w:eastAsia="微软雅黑"/>
                <w:b w:val="0"/>
                <w:sz w:val="10"/>
              </w:rPr>
              <w:t>131</w:t>
            </w:r>
          </w:p>
        </w:tc>
        <w:tc>
          <w:tcPr>
            <w:tcW w:w="1413" w:type="dxa"/>
            <w:vAlign w:val="top"/>
          </w:tcPr>
          <w:p w14:paraId="30351CE7">
            <w:pPr>
              <w:spacing w:after="0"/>
            </w:pPr>
            <w:r>
              <w:rPr>
                <w:rFonts w:ascii="微软雅黑" w:hAnsi="微软雅黑" w:eastAsia="微软雅黑"/>
                <w:b w:val="0"/>
                <w:sz w:val="10"/>
              </w:rPr>
              <w:t>131</w:t>
            </w:r>
          </w:p>
        </w:tc>
        <w:tc>
          <w:tcPr>
            <w:tcW w:w="1413" w:type="dxa"/>
            <w:vAlign w:val="top"/>
          </w:tcPr>
          <w:p w14:paraId="429AFB05">
            <w:pPr>
              <w:spacing w:after="0"/>
            </w:pPr>
            <w:r>
              <w:rPr>
                <w:rFonts w:ascii="微软雅黑" w:hAnsi="微软雅黑" w:eastAsia="微软雅黑"/>
                <w:b w:val="0"/>
                <w:sz w:val="10"/>
              </w:rPr>
              <w:t>0</w:t>
            </w:r>
          </w:p>
        </w:tc>
        <w:tc>
          <w:tcPr>
            <w:tcW w:w="1413" w:type="dxa"/>
            <w:vAlign w:val="top"/>
          </w:tcPr>
          <w:p w14:paraId="78D02E7D">
            <w:pPr>
              <w:spacing w:after="0"/>
            </w:pPr>
            <w:r>
              <w:rPr>
                <w:rFonts w:ascii="微软雅黑" w:hAnsi="微软雅黑" w:eastAsia="微软雅黑"/>
                <w:b w:val="0"/>
                <w:sz w:val="10"/>
              </w:rPr>
              <w:t>147</w:t>
            </w:r>
          </w:p>
        </w:tc>
        <w:tc>
          <w:tcPr>
            <w:tcW w:w="1413" w:type="dxa"/>
            <w:vAlign w:val="top"/>
          </w:tcPr>
          <w:p w14:paraId="14296E71">
            <w:pPr>
              <w:spacing w:after="0"/>
            </w:pPr>
            <w:r>
              <w:rPr>
                <w:rFonts w:ascii="微软雅黑" w:hAnsi="微软雅黑" w:eastAsia="微软雅黑"/>
                <w:b w:val="0"/>
                <w:sz w:val="10"/>
              </w:rPr>
              <w:t>147</w:t>
            </w:r>
          </w:p>
        </w:tc>
      </w:tr>
    </w:tbl>
    <w:p w14:paraId="445EB6A3">
      <w:pPr>
        <w:spacing w:after="80" w:line="252" w:lineRule="auto"/>
      </w:pPr>
    </w:p>
    <w:p w14:paraId="5321B4E6">
      <w:pPr>
        <w:spacing w:after="80" w:line="252" w:lineRule="auto"/>
        <w:sectPr>
          <w:pgSz w:w="16834" w:h="11909" w:orient="landscape"/>
          <w:pgMar w:top="648" w:right="648" w:bottom="648" w:left="648" w:header="720" w:footer="720" w:gutter="0"/>
          <w:cols w:space="720" w:num="1"/>
          <w:docGrid w:linePitch="360" w:charSpace="0"/>
        </w:sectPr>
      </w:pPr>
    </w:p>
    <w:p w14:paraId="503CDFDE">
      <w:pPr>
        <w:pStyle w:val="4"/>
        <w:spacing w:after="80" w:line="252" w:lineRule="auto"/>
      </w:pPr>
      <w:r>
        <w:t>4.3 三手盘环境扫描恢复质量测试</w:t>
      </w:r>
    </w:p>
    <w:p w14:paraId="46BF7D98">
      <w:pPr>
        <w:spacing w:after="80" w:line="252" w:lineRule="auto"/>
      </w:pPr>
      <w:r>
        <w:t>测试说明：分别使用</w:t>
      </w:r>
      <w:r>
        <w:rPr>
          <w:rFonts w:hint="eastAsia"/>
          <w:lang w:eastAsia="zh-CN"/>
        </w:rPr>
        <w:t>Ritridata</w:t>
      </w:r>
      <w:r>
        <w:t>和竞品扫描二手盘 → 对比扫描到的文件信息 → 对竞品独有的文件和文件信息不一致的排查差异原因 → 优化比竞品差的文件扫描质量。</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979"/>
        <w:gridCol w:w="1979"/>
        <w:gridCol w:w="1979"/>
        <w:gridCol w:w="1979"/>
        <w:gridCol w:w="1979"/>
      </w:tblGrid>
      <w:tr w14:paraId="1E18868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shd w:val="clear" w:color="auto" w:fill="D9EAF7"/>
            <w:vAlign w:val="center"/>
          </w:tcPr>
          <w:p w14:paraId="69B08E67">
            <w:pPr>
              <w:spacing w:after="0"/>
            </w:pPr>
            <w:r>
              <w:rPr>
                <w:rFonts w:ascii="微软雅黑" w:hAnsi="微软雅黑" w:eastAsia="微软雅黑"/>
                <w:b/>
                <w:sz w:val="14"/>
              </w:rPr>
              <w:t>序号</w:t>
            </w:r>
          </w:p>
        </w:tc>
        <w:tc>
          <w:tcPr>
            <w:tcW w:w="1979" w:type="dxa"/>
            <w:shd w:val="clear" w:color="auto" w:fill="D9EAF7"/>
            <w:vAlign w:val="center"/>
          </w:tcPr>
          <w:p w14:paraId="1D07460A">
            <w:pPr>
              <w:spacing w:after="0"/>
            </w:pPr>
            <w:r>
              <w:rPr>
                <w:rFonts w:ascii="微软雅黑" w:hAnsi="微软雅黑" w:eastAsia="微软雅黑"/>
                <w:b/>
                <w:sz w:val="14"/>
              </w:rPr>
              <w:t>文件名</w:t>
            </w:r>
          </w:p>
        </w:tc>
        <w:tc>
          <w:tcPr>
            <w:tcW w:w="1979" w:type="dxa"/>
            <w:shd w:val="clear" w:color="auto" w:fill="D9EAF7"/>
            <w:vAlign w:val="center"/>
          </w:tcPr>
          <w:p w14:paraId="65367EB0">
            <w:pPr>
              <w:spacing w:after="0"/>
            </w:pPr>
            <w:r>
              <w:rPr>
                <w:rFonts w:ascii="微软雅黑" w:hAnsi="微软雅黑" w:eastAsia="微软雅黑"/>
                <w:b/>
                <w:sz w:val="14"/>
              </w:rPr>
              <w:t>文件大小（磁盘簇大小）</w:t>
            </w:r>
          </w:p>
        </w:tc>
        <w:tc>
          <w:tcPr>
            <w:tcW w:w="1979" w:type="dxa"/>
            <w:shd w:val="clear" w:color="auto" w:fill="D9EAF7"/>
            <w:vAlign w:val="center"/>
          </w:tcPr>
          <w:p w14:paraId="39B8CA9B">
            <w:pPr>
              <w:spacing w:after="0"/>
            </w:pPr>
            <w:r>
              <w:rPr>
                <w:rFonts w:ascii="微软雅黑" w:hAnsi="微软雅黑" w:eastAsia="微软雅黑"/>
                <w:b/>
                <w:sz w:val="14"/>
              </w:rPr>
              <w:t>文件在磁盘信息（上层簇号、连续簇数量）</w:t>
            </w:r>
          </w:p>
        </w:tc>
        <w:tc>
          <w:tcPr>
            <w:tcW w:w="1979" w:type="dxa"/>
            <w:shd w:val="clear" w:color="auto" w:fill="D9EAF7"/>
            <w:vAlign w:val="center"/>
          </w:tcPr>
          <w:p w14:paraId="0AD18CBE">
            <w:pPr>
              <w:spacing w:after="0"/>
            </w:pPr>
            <w:r>
              <w:rPr>
                <w:rFonts w:ascii="微软雅黑" w:hAnsi="微软雅黑" w:eastAsia="微软雅黑"/>
                <w:b/>
                <w:sz w:val="14"/>
              </w:rPr>
              <w:t>分区大小；运行时间</w:t>
            </w:r>
          </w:p>
        </w:tc>
      </w:tr>
      <w:tr w14:paraId="66FC741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43B6CC2D">
            <w:pPr>
              <w:spacing w:after="0"/>
            </w:pPr>
            <w:r>
              <w:rPr>
                <w:rFonts w:ascii="微软雅黑" w:hAnsi="微软雅黑" w:eastAsia="微软雅黑"/>
                <w:b w:val="0"/>
                <w:sz w:val="14"/>
              </w:rPr>
              <w:t>1</w:t>
            </w:r>
          </w:p>
        </w:tc>
        <w:tc>
          <w:tcPr>
            <w:tcW w:w="1979" w:type="dxa"/>
            <w:vAlign w:val="top"/>
          </w:tcPr>
          <w:p w14:paraId="4AF8FC54">
            <w:pPr>
              <w:spacing w:after="0"/>
            </w:pPr>
            <w:r>
              <w:rPr>
                <w:rFonts w:ascii="微软雅黑" w:hAnsi="微软雅黑" w:eastAsia="微软雅黑"/>
                <w:b w:val="0"/>
                <w:sz w:val="14"/>
              </w:rPr>
              <w:t>文件名</w:t>
            </w:r>
          </w:p>
        </w:tc>
        <w:tc>
          <w:tcPr>
            <w:tcW w:w="1979" w:type="dxa"/>
            <w:vAlign w:val="top"/>
          </w:tcPr>
          <w:p w14:paraId="1CA0B38B">
            <w:pPr>
              <w:spacing w:after="0"/>
            </w:pPr>
            <w:r>
              <w:rPr>
                <w:rFonts w:ascii="微软雅黑" w:hAnsi="微软雅黑" w:eastAsia="微软雅黑"/>
                <w:b w:val="0"/>
                <w:sz w:val="14"/>
              </w:rPr>
              <w:t>文件大小（磁盘簇大小）</w:t>
            </w:r>
          </w:p>
        </w:tc>
        <w:tc>
          <w:tcPr>
            <w:tcW w:w="1979" w:type="dxa"/>
            <w:vAlign w:val="top"/>
          </w:tcPr>
          <w:p w14:paraId="728A6AA9">
            <w:pPr>
              <w:spacing w:after="0"/>
            </w:pPr>
            <w:r>
              <w:rPr>
                <w:rFonts w:ascii="微软雅黑" w:hAnsi="微软雅黑" w:eastAsia="微软雅黑"/>
                <w:b w:val="0"/>
                <w:sz w:val="14"/>
              </w:rPr>
              <w:t>文件在磁盘信息（上层簇号、连续簇数量）</w:t>
            </w:r>
          </w:p>
        </w:tc>
        <w:tc>
          <w:tcPr>
            <w:tcW w:w="1979" w:type="dxa"/>
            <w:vAlign w:val="top"/>
          </w:tcPr>
          <w:p w14:paraId="0FD1E005">
            <w:pPr>
              <w:spacing w:after="0"/>
            </w:pPr>
            <w:r>
              <w:rPr>
                <w:rFonts w:ascii="微软雅黑" w:hAnsi="微软雅黑" w:eastAsia="微软雅黑"/>
                <w:b w:val="0"/>
                <w:sz w:val="14"/>
              </w:rPr>
              <w:t>分区大小；运行时间</w:t>
            </w:r>
          </w:p>
        </w:tc>
      </w:tr>
      <w:tr w14:paraId="4316EC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01D65ED1">
            <w:pPr>
              <w:spacing w:after="0"/>
            </w:pPr>
            <w:r>
              <w:rPr>
                <w:rFonts w:ascii="微软雅黑" w:hAnsi="微软雅黑" w:eastAsia="微软雅黑"/>
                <w:b w:val="0"/>
                <w:sz w:val="14"/>
              </w:rPr>
              <w:t>2</w:t>
            </w:r>
          </w:p>
        </w:tc>
        <w:tc>
          <w:tcPr>
            <w:tcW w:w="1979" w:type="dxa"/>
            <w:vAlign w:val="top"/>
          </w:tcPr>
          <w:p w14:paraId="2B8B3204">
            <w:pPr>
              <w:spacing w:after="0"/>
            </w:pPr>
            <w:r>
              <w:rPr>
                <w:rFonts w:ascii="微软雅黑" w:hAnsi="微软雅黑" w:eastAsia="微软雅黑"/>
                <w:b w:val="0"/>
                <w:sz w:val="14"/>
              </w:rPr>
              <w:t>~$18孔XLSX_1093988808.xlsx</w:t>
            </w:r>
          </w:p>
        </w:tc>
        <w:tc>
          <w:tcPr>
            <w:tcW w:w="1979" w:type="dxa"/>
            <w:vAlign w:val="top"/>
          </w:tcPr>
          <w:p w14:paraId="2A37F38B">
            <w:pPr>
              <w:spacing w:after="0"/>
            </w:pPr>
            <w:r>
              <w:rPr>
                <w:rFonts w:ascii="微软雅黑" w:hAnsi="微软雅黑" w:eastAsia="微软雅黑"/>
                <w:b w:val="0"/>
                <w:sz w:val="14"/>
              </w:rPr>
              <w:t>1704964（0x2a0bb0, 416.99）</w:t>
            </w:r>
          </w:p>
        </w:tc>
        <w:tc>
          <w:tcPr>
            <w:tcW w:w="1979" w:type="dxa"/>
            <w:vAlign w:val="top"/>
          </w:tcPr>
          <w:p w14:paraId="3FCF8C18">
            <w:pPr>
              <w:spacing w:after="0"/>
            </w:pPr>
            <w:r>
              <w:rPr>
                <w:rFonts w:ascii="微软雅黑" w:hAnsi="微软雅黑" w:eastAsia="微软雅黑"/>
                <w:b w:val="0"/>
                <w:sz w:val="14"/>
              </w:rPr>
              <w:t>空白</w:t>
            </w:r>
          </w:p>
        </w:tc>
        <w:tc>
          <w:tcPr>
            <w:tcW w:w="1979" w:type="dxa"/>
            <w:vAlign w:val="top"/>
          </w:tcPr>
          <w:p w14:paraId="7F8FF501">
            <w:pPr>
              <w:spacing w:after="0"/>
            </w:pPr>
            <w:r>
              <w:rPr>
                <w:rFonts w:ascii="微软雅黑" w:hAnsi="微软雅黑" w:eastAsia="微软雅黑"/>
                <w:b w:val="0"/>
                <w:sz w:val="14"/>
              </w:rPr>
              <w:t>分区大小：130.01 GB；运行时间：331时56分6秒</w:t>
            </w:r>
          </w:p>
        </w:tc>
      </w:tr>
      <w:tr w14:paraId="7FE6CB7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3E07BDDA">
            <w:pPr>
              <w:spacing w:after="0"/>
            </w:pPr>
            <w:r>
              <w:rPr>
                <w:rFonts w:ascii="微软雅黑" w:hAnsi="微软雅黑" w:eastAsia="微软雅黑"/>
                <w:b w:val="0"/>
                <w:sz w:val="14"/>
              </w:rPr>
              <w:t>3</w:t>
            </w:r>
          </w:p>
        </w:tc>
        <w:tc>
          <w:tcPr>
            <w:tcW w:w="1979" w:type="dxa"/>
            <w:vAlign w:val="top"/>
          </w:tcPr>
          <w:p w14:paraId="06A5B5A8">
            <w:pPr>
              <w:spacing w:after="0"/>
            </w:pPr>
            <w:r>
              <w:rPr>
                <w:rFonts w:ascii="微软雅黑" w:hAnsi="微软雅黑" w:eastAsia="微软雅黑"/>
                <w:b w:val="0"/>
                <w:sz w:val="14"/>
              </w:rPr>
              <w:t>~$18孔XLSX_3392122050.xlsx</w:t>
            </w:r>
          </w:p>
        </w:tc>
        <w:tc>
          <w:tcPr>
            <w:tcW w:w="1979" w:type="dxa"/>
            <w:vAlign w:val="top"/>
          </w:tcPr>
          <w:p w14:paraId="4FE21A08">
            <w:pPr>
              <w:spacing w:after="0"/>
            </w:pPr>
            <w:r>
              <w:rPr>
                <w:rFonts w:ascii="微软雅黑" w:hAnsi="微软雅黑" w:eastAsia="微软雅黑"/>
                <w:b w:val="0"/>
                <w:sz w:val="14"/>
              </w:rPr>
              <w:t>4082200（0x3e49e8, 996.63）</w:t>
            </w:r>
          </w:p>
        </w:tc>
        <w:tc>
          <w:tcPr>
            <w:tcW w:w="1979" w:type="dxa"/>
            <w:vAlign w:val="top"/>
          </w:tcPr>
          <w:p w14:paraId="5CC4E35B">
            <w:pPr>
              <w:spacing w:after="0"/>
            </w:pPr>
            <w:r>
              <w:rPr>
                <w:rFonts w:ascii="微软雅黑" w:hAnsi="微软雅黑" w:eastAsia="微软雅黑"/>
                <w:b w:val="0"/>
                <w:sz w:val="14"/>
              </w:rPr>
              <w:t>空白</w:t>
            </w:r>
          </w:p>
        </w:tc>
        <w:tc>
          <w:tcPr>
            <w:tcW w:w="1979" w:type="dxa"/>
            <w:vAlign w:val="top"/>
          </w:tcPr>
          <w:p w14:paraId="227ACB10">
            <w:pPr>
              <w:spacing w:after="0"/>
            </w:pPr>
            <w:r>
              <w:rPr>
                <w:rFonts w:ascii="微软雅黑" w:hAnsi="微软雅黑" w:eastAsia="微软雅黑"/>
                <w:b w:val="0"/>
                <w:sz w:val="14"/>
              </w:rPr>
              <w:t>分区大小：76.01 GB；运行时间：41时9分55秒</w:t>
            </w:r>
          </w:p>
        </w:tc>
      </w:tr>
      <w:tr w14:paraId="7A56F52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0EA22323">
            <w:pPr>
              <w:spacing w:after="0"/>
            </w:pPr>
            <w:r>
              <w:rPr>
                <w:rFonts w:ascii="微软雅黑" w:hAnsi="微软雅黑" w:eastAsia="微软雅黑"/>
                <w:b w:val="0"/>
                <w:sz w:val="14"/>
              </w:rPr>
              <w:t>4</w:t>
            </w:r>
          </w:p>
        </w:tc>
        <w:tc>
          <w:tcPr>
            <w:tcW w:w="1979" w:type="dxa"/>
            <w:vAlign w:val="top"/>
          </w:tcPr>
          <w:p w14:paraId="2DDC0A40">
            <w:pPr>
              <w:spacing w:after="0"/>
            </w:pPr>
            <w:r>
              <w:rPr>
                <w:rFonts w:ascii="微软雅黑" w:hAnsi="微软雅黑" w:eastAsia="微软雅黑"/>
                <w:b w:val="0"/>
                <w:sz w:val="14"/>
              </w:rPr>
              <w:t>~$18孔XLSX_2339545444.xlsx</w:t>
            </w:r>
          </w:p>
        </w:tc>
        <w:tc>
          <w:tcPr>
            <w:tcW w:w="1979" w:type="dxa"/>
            <w:vAlign w:val="top"/>
          </w:tcPr>
          <w:p w14:paraId="5F4E3F22">
            <w:pPr>
              <w:spacing w:after="0"/>
            </w:pPr>
            <w:r>
              <w:rPr>
                <w:rFonts w:ascii="微软雅黑" w:hAnsi="微软雅黑" w:eastAsia="微软雅黑"/>
                <w:b w:val="0"/>
                <w:sz w:val="14"/>
              </w:rPr>
              <w:t>5772200（0x581168, 1409.21）</w:t>
            </w:r>
          </w:p>
        </w:tc>
        <w:tc>
          <w:tcPr>
            <w:tcW w:w="1979" w:type="dxa"/>
            <w:vAlign w:val="top"/>
          </w:tcPr>
          <w:p w14:paraId="1973B4B2">
            <w:pPr>
              <w:spacing w:after="0"/>
            </w:pPr>
            <w:r>
              <w:rPr>
                <w:rFonts w:ascii="微软雅黑" w:hAnsi="微软雅黑" w:eastAsia="微软雅黑"/>
                <w:b w:val="0"/>
                <w:sz w:val="14"/>
              </w:rPr>
              <w:t>空白</w:t>
            </w:r>
          </w:p>
        </w:tc>
        <w:tc>
          <w:tcPr>
            <w:tcW w:w="1979" w:type="dxa"/>
            <w:vAlign w:val="top"/>
          </w:tcPr>
          <w:p w14:paraId="08B4EEA7">
            <w:pPr>
              <w:spacing w:after="0"/>
            </w:pPr>
            <w:r>
              <w:rPr>
                <w:rFonts w:ascii="微软雅黑" w:hAnsi="微软雅黑" w:eastAsia="微软雅黑"/>
                <w:b w:val="0"/>
                <w:sz w:val="14"/>
              </w:rPr>
              <w:t>分区大小：76.01 GB；运行时间：41时9分55秒</w:t>
            </w:r>
          </w:p>
        </w:tc>
      </w:tr>
      <w:tr w14:paraId="75F714F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6692234C">
            <w:pPr>
              <w:spacing w:after="0"/>
            </w:pPr>
            <w:r>
              <w:rPr>
                <w:rFonts w:ascii="微软雅黑" w:hAnsi="微软雅黑" w:eastAsia="微软雅黑"/>
                <w:b w:val="0"/>
                <w:sz w:val="14"/>
              </w:rPr>
              <w:t>5</w:t>
            </w:r>
          </w:p>
        </w:tc>
        <w:tc>
          <w:tcPr>
            <w:tcW w:w="1979" w:type="dxa"/>
            <w:vAlign w:val="top"/>
          </w:tcPr>
          <w:p w14:paraId="7B9E9740">
            <w:pPr>
              <w:spacing w:after="0"/>
            </w:pPr>
            <w:r>
              <w:rPr>
                <w:rFonts w:ascii="微软雅黑" w:hAnsi="微软雅黑" w:eastAsia="微软雅黑"/>
                <w:b w:val="0"/>
                <w:sz w:val="14"/>
              </w:rPr>
              <w:t>~$18孔XLSX_201654524.xlsx</w:t>
            </w:r>
          </w:p>
        </w:tc>
        <w:tc>
          <w:tcPr>
            <w:tcW w:w="1979" w:type="dxa"/>
            <w:vAlign w:val="top"/>
          </w:tcPr>
          <w:p w14:paraId="364638C3">
            <w:pPr>
              <w:spacing w:after="0"/>
            </w:pPr>
            <w:r>
              <w:rPr>
                <w:rFonts w:ascii="微软雅黑" w:hAnsi="微软雅黑" w:eastAsia="微软雅黑"/>
                <w:b w:val="0"/>
                <w:sz w:val="14"/>
              </w:rPr>
              <w:t>60070000（0x3949f90, 14665.21）</w:t>
            </w:r>
          </w:p>
        </w:tc>
        <w:tc>
          <w:tcPr>
            <w:tcW w:w="1979" w:type="dxa"/>
            <w:vAlign w:val="top"/>
          </w:tcPr>
          <w:p w14:paraId="4E726D9D">
            <w:pPr>
              <w:spacing w:after="0"/>
            </w:pPr>
            <w:r>
              <w:rPr>
                <w:rFonts w:ascii="微软雅黑" w:hAnsi="微软雅黑" w:eastAsia="微软雅黑"/>
                <w:b w:val="0"/>
                <w:sz w:val="14"/>
              </w:rPr>
              <w:t>空白</w:t>
            </w:r>
          </w:p>
        </w:tc>
        <w:tc>
          <w:tcPr>
            <w:tcW w:w="1979" w:type="dxa"/>
            <w:vAlign w:val="top"/>
          </w:tcPr>
          <w:p w14:paraId="6D184CFA">
            <w:pPr>
              <w:spacing w:after="0"/>
            </w:pPr>
            <w:r>
              <w:rPr>
                <w:rFonts w:ascii="微软雅黑" w:hAnsi="微软雅黑" w:eastAsia="微软雅黑"/>
                <w:b w:val="0"/>
                <w:sz w:val="14"/>
              </w:rPr>
              <w:t>分区大小：76.01 GB；运行时间：41时9分55秒</w:t>
            </w:r>
          </w:p>
        </w:tc>
      </w:tr>
      <w:tr w14:paraId="23A8508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644F5999">
            <w:pPr>
              <w:spacing w:after="0"/>
            </w:pPr>
            <w:r>
              <w:rPr>
                <w:rFonts w:ascii="微软雅黑" w:hAnsi="微软雅黑" w:eastAsia="微软雅黑"/>
                <w:b w:val="0"/>
                <w:sz w:val="14"/>
              </w:rPr>
              <w:t>6</w:t>
            </w:r>
          </w:p>
        </w:tc>
        <w:tc>
          <w:tcPr>
            <w:tcW w:w="1979" w:type="dxa"/>
            <w:vAlign w:val="top"/>
          </w:tcPr>
          <w:p w14:paraId="1A20466C">
            <w:pPr>
              <w:spacing w:after="0"/>
            </w:pPr>
            <w:r>
              <w:rPr>
                <w:rFonts w:ascii="微软雅黑" w:hAnsi="微软雅黑" w:eastAsia="微软雅黑"/>
                <w:b w:val="0"/>
                <w:sz w:val="14"/>
              </w:rPr>
              <w:t>~$18孔XLSX_2687326246.xlsx</w:t>
            </w:r>
          </w:p>
        </w:tc>
        <w:tc>
          <w:tcPr>
            <w:tcW w:w="1979" w:type="dxa"/>
            <w:vAlign w:val="top"/>
          </w:tcPr>
          <w:p w14:paraId="1D58F795">
            <w:pPr>
              <w:spacing w:after="0"/>
            </w:pPr>
            <w:r>
              <w:rPr>
                <w:rFonts w:ascii="微软雅黑" w:hAnsi="微软雅黑" w:eastAsia="微软雅黑"/>
                <w:b w:val="0"/>
                <w:sz w:val="14"/>
              </w:rPr>
              <w:t>17075232（0x1049410, 4168.75）</w:t>
            </w:r>
          </w:p>
        </w:tc>
        <w:tc>
          <w:tcPr>
            <w:tcW w:w="1979" w:type="dxa"/>
            <w:vAlign w:val="top"/>
          </w:tcPr>
          <w:p w14:paraId="256D8F4A">
            <w:pPr>
              <w:spacing w:after="0"/>
            </w:pPr>
            <w:r>
              <w:rPr>
                <w:rFonts w:ascii="微软雅黑" w:hAnsi="微软雅黑" w:eastAsia="微软雅黑"/>
                <w:b w:val="0"/>
                <w:sz w:val="14"/>
              </w:rPr>
              <w:t>空白</w:t>
            </w:r>
          </w:p>
        </w:tc>
        <w:tc>
          <w:tcPr>
            <w:tcW w:w="1979" w:type="dxa"/>
            <w:vAlign w:val="top"/>
          </w:tcPr>
          <w:p w14:paraId="287B59B1">
            <w:pPr>
              <w:spacing w:after="0"/>
            </w:pPr>
            <w:r>
              <w:rPr>
                <w:rFonts w:ascii="微软雅黑" w:hAnsi="微软雅黑" w:eastAsia="微软雅黑"/>
                <w:b w:val="0"/>
                <w:sz w:val="14"/>
              </w:rPr>
              <w:t>分区大小：76.01 GB；运行时间：41时9分55秒</w:t>
            </w:r>
          </w:p>
        </w:tc>
      </w:tr>
      <w:tr w14:paraId="3C08C5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5F3CA49A">
            <w:pPr>
              <w:spacing w:after="0"/>
            </w:pPr>
            <w:r>
              <w:rPr>
                <w:rFonts w:ascii="微软雅黑" w:hAnsi="微软雅黑" w:eastAsia="微软雅黑"/>
                <w:b w:val="0"/>
                <w:sz w:val="14"/>
              </w:rPr>
              <w:t>7</w:t>
            </w:r>
          </w:p>
        </w:tc>
        <w:tc>
          <w:tcPr>
            <w:tcW w:w="1979" w:type="dxa"/>
            <w:vAlign w:val="top"/>
          </w:tcPr>
          <w:p w14:paraId="7CC8666D">
            <w:pPr>
              <w:spacing w:after="0"/>
            </w:pPr>
            <w:r>
              <w:rPr>
                <w:rFonts w:ascii="微软雅黑" w:hAnsi="微软雅黑" w:eastAsia="微软雅黑"/>
                <w:b w:val="0"/>
                <w:sz w:val="14"/>
              </w:rPr>
              <w:t>~$18孔XLSX_5253763626.xlsx</w:t>
            </w:r>
          </w:p>
        </w:tc>
        <w:tc>
          <w:tcPr>
            <w:tcW w:w="1979" w:type="dxa"/>
            <w:vAlign w:val="top"/>
          </w:tcPr>
          <w:p w14:paraId="5538CBC8">
            <w:pPr>
              <w:spacing w:after="0"/>
            </w:pPr>
            <w:r>
              <w:rPr>
                <w:rFonts w:ascii="微软雅黑" w:hAnsi="微软雅黑" w:eastAsia="微软雅黑"/>
                <w:b w:val="0"/>
                <w:sz w:val="14"/>
              </w:rPr>
              <w:t>11342818（0xad173f, 2769.09）</w:t>
            </w:r>
          </w:p>
        </w:tc>
        <w:tc>
          <w:tcPr>
            <w:tcW w:w="1979" w:type="dxa"/>
            <w:vAlign w:val="top"/>
          </w:tcPr>
          <w:p w14:paraId="4F84A4EC">
            <w:pPr>
              <w:spacing w:after="0"/>
            </w:pPr>
            <w:r>
              <w:rPr>
                <w:rFonts w:ascii="微软雅黑" w:hAnsi="微软雅黑" w:eastAsia="微软雅黑"/>
                <w:b w:val="0"/>
                <w:sz w:val="14"/>
              </w:rPr>
              <w:t>空白</w:t>
            </w:r>
          </w:p>
        </w:tc>
        <w:tc>
          <w:tcPr>
            <w:tcW w:w="1979" w:type="dxa"/>
            <w:vAlign w:val="top"/>
          </w:tcPr>
          <w:p w14:paraId="19DF4132">
            <w:pPr>
              <w:spacing w:after="0"/>
            </w:pPr>
            <w:r>
              <w:rPr>
                <w:rFonts w:ascii="微软雅黑" w:hAnsi="微软雅黑" w:eastAsia="微软雅黑"/>
                <w:b w:val="0"/>
                <w:sz w:val="14"/>
              </w:rPr>
              <w:t>分区大小：76.01 GB；运行时间：41时9分55秒</w:t>
            </w:r>
          </w:p>
        </w:tc>
      </w:tr>
      <w:tr w14:paraId="66815D3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5882BA6A">
            <w:pPr>
              <w:spacing w:after="0"/>
            </w:pPr>
            <w:r>
              <w:rPr>
                <w:rFonts w:ascii="微软雅黑" w:hAnsi="微软雅黑" w:eastAsia="微软雅黑"/>
                <w:b w:val="0"/>
                <w:sz w:val="14"/>
              </w:rPr>
              <w:t>8</w:t>
            </w:r>
          </w:p>
        </w:tc>
        <w:tc>
          <w:tcPr>
            <w:tcW w:w="1979" w:type="dxa"/>
            <w:vAlign w:val="top"/>
          </w:tcPr>
          <w:p w14:paraId="75B1B8E9">
            <w:pPr>
              <w:spacing w:after="0"/>
            </w:pPr>
            <w:r>
              <w:rPr>
                <w:rFonts w:ascii="微软雅黑" w:hAnsi="微软雅黑" w:eastAsia="微软雅黑"/>
                <w:b w:val="0"/>
                <w:sz w:val="14"/>
              </w:rPr>
              <w:t>~$18孔XLSX_3839593443.xlsx</w:t>
            </w:r>
          </w:p>
        </w:tc>
        <w:tc>
          <w:tcPr>
            <w:tcW w:w="1979" w:type="dxa"/>
            <w:vAlign w:val="top"/>
          </w:tcPr>
          <w:p w14:paraId="4F1F42F1">
            <w:pPr>
              <w:spacing w:after="0"/>
            </w:pPr>
            <w:r>
              <w:rPr>
                <w:rFonts w:ascii="微软雅黑" w:hAnsi="微软雅黑" w:eastAsia="微软雅黑"/>
                <w:b w:val="0"/>
                <w:sz w:val="14"/>
              </w:rPr>
              <w:t>76621976（0x4902e44, 18706）</w:t>
            </w:r>
          </w:p>
        </w:tc>
        <w:tc>
          <w:tcPr>
            <w:tcW w:w="1979" w:type="dxa"/>
            <w:vAlign w:val="top"/>
          </w:tcPr>
          <w:p w14:paraId="6AF35454">
            <w:pPr>
              <w:spacing w:after="0"/>
            </w:pPr>
            <w:r>
              <w:rPr>
                <w:rFonts w:ascii="微软雅黑" w:hAnsi="微软雅黑" w:eastAsia="微软雅黑"/>
                <w:b w:val="0"/>
                <w:sz w:val="14"/>
              </w:rPr>
              <w:t>空白</w:t>
            </w:r>
          </w:p>
        </w:tc>
        <w:tc>
          <w:tcPr>
            <w:tcW w:w="1979" w:type="dxa"/>
            <w:vAlign w:val="top"/>
          </w:tcPr>
          <w:p w14:paraId="4501CDF1">
            <w:pPr>
              <w:spacing w:after="0"/>
            </w:pPr>
            <w:r>
              <w:rPr>
                <w:rFonts w:ascii="微软雅黑" w:hAnsi="微软雅黑" w:eastAsia="微软雅黑"/>
                <w:b w:val="0"/>
                <w:sz w:val="14"/>
              </w:rPr>
              <w:t>分区大小：76.01 GB；运行时间：41时9分55秒</w:t>
            </w:r>
          </w:p>
        </w:tc>
      </w:tr>
      <w:tr w14:paraId="4D7273F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6F9FC3AE">
            <w:pPr>
              <w:spacing w:after="0"/>
            </w:pPr>
            <w:r>
              <w:rPr>
                <w:rFonts w:ascii="微软雅黑" w:hAnsi="微软雅黑" w:eastAsia="微软雅黑"/>
                <w:b w:val="0"/>
                <w:sz w:val="14"/>
              </w:rPr>
              <w:t>9</w:t>
            </w:r>
          </w:p>
        </w:tc>
        <w:tc>
          <w:tcPr>
            <w:tcW w:w="1979" w:type="dxa"/>
            <w:vAlign w:val="top"/>
          </w:tcPr>
          <w:p w14:paraId="18595AAB">
            <w:pPr>
              <w:spacing w:after="0"/>
            </w:pPr>
            <w:r>
              <w:rPr>
                <w:rFonts w:ascii="微软雅黑" w:hAnsi="微软雅黑" w:eastAsia="微软雅黑"/>
                <w:b w:val="0"/>
                <w:sz w:val="14"/>
              </w:rPr>
              <w:t>~$18孔XLSX_0108260495.xlsx</w:t>
            </w:r>
          </w:p>
        </w:tc>
        <w:tc>
          <w:tcPr>
            <w:tcW w:w="1979" w:type="dxa"/>
            <w:vAlign w:val="top"/>
          </w:tcPr>
          <w:p w14:paraId="76133A9F">
            <w:pPr>
              <w:spacing w:after="0"/>
            </w:pPr>
            <w:r>
              <w:rPr>
                <w:rFonts w:ascii="微软雅黑" w:hAnsi="微软雅黑" w:eastAsia="微软雅黑"/>
                <w:b w:val="0"/>
                <w:sz w:val="14"/>
              </w:rPr>
              <w:t>64210356（0x3d3b744, 15676.85）</w:t>
            </w:r>
          </w:p>
        </w:tc>
        <w:tc>
          <w:tcPr>
            <w:tcW w:w="1979" w:type="dxa"/>
            <w:vAlign w:val="top"/>
          </w:tcPr>
          <w:p w14:paraId="26D929EB">
            <w:pPr>
              <w:spacing w:after="0"/>
            </w:pPr>
            <w:r>
              <w:rPr>
                <w:rFonts w:ascii="微软雅黑" w:hAnsi="微软雅黑" w:eastAsia="微软雅黑"/>
                <w:b w:val="0"/>
                <w:sz w:val="14"/>
              </w:rPr>
              <w:t>空白</w:t>
            </w:r>
          </w:p>
        </w:tc>
        <w:tc>
          <w:tcPr>
            <w:tcW w:w="1979" w:type="dxa"/>
            <w:vAlign w:val="top"/>
          </w:tcPr>
          <w:p w14:paraId="40DD9896">
            <w:pPr>
              <w:spacing w:after="0"/>
            </w:pPr>
            <w:r>
              <w:rPr>
                <w:rFonts w:ascii="微软雅黑" w:hAnsi="微软雅黑" w:eastAsia="微软雅黑"/>
                <w:b w:val="0"/>
                <w:sz w:val="14"/>
              </w:rPr>
              <w:t>分区大小：76.01 GB；运行时间：41时9分55秒</w:t>
            </w:r>
          </w:p>
        </w:tc>
      </w:tr>
      <w:tr w14:paraId="4E1CD58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25A020B1">
            <w:pPr>
              <w:spacing w:after="0"/>
            </w:pPr>
            <w:r>
              <w:rPr>
                <w:rFonts w:ascii="微软雅黑" w:hAnsi="微软雅黑" w:eastAsia="微软雅黑"/>
                <w:b w:val="0"/>
                <w:sz w:val="14"/>
              </w:rPr>
              <w:t>10</w:t>
            </w:r>
          </w:p>
        </w:tc>
        <w:tc>
          <w:tcPr>
            <w:tcW w:w="1979" w:type="dxa"/>
            <w:vAlign w:val="top"/>
          </w:tcPr>
          <w:p w14:paraId="057D8383">
            <w:pPr>
              <w:spacing w:after="0"/>
            </w:pPr>
            <w:r>
              <w:rPr>
                <w:rFonts w:ascii="微软雅黑" w:hAnsi="微软雅黑" w:eastAsia="微软雅黑"/>
                <w:b w:val="0"/>
                <w:sz w:val="14"/>
              </w:rPr>
              <w:t>~$18孔XLSX_46415090616.xlsx</w:t>
            </w:r>
          </w:p>
        </w:tc>
        <w:tc>
          <w:tcPr>
            <w:tcW w:w="1979" w:type="dxa"/>
            <w:vAlign w:val="top"/>
          </w:tcPr>
          <w:p w14:paraId="7E0A8479">
            <w:pPr>
              <w:spacing w:after="0"/>
            </w:pPr>
            <w:r>
              <w:rPr>
                <w:rFonts w:ascii="微软雅黑" w:hAnsi="微软雅黑" w:eastAsia="微软雅黑"/>
                <w:b w:val="0"/>
                <w:sz w:val="14"/>
              </w:rPr>
              <w:t>空白</w:t>
            </w:r>
          </w:p>
        </w:tc>
        <w:tc>
          <w:tcPr>
            <w:tcW w:w="1979" w:type="dxa"/>
            <w:vAlign w:val="top"/>
          </w:tcPr>
          <w:p w14:paraId="7520F118">
            <w:pPr>
              <w:spacing w:after="0"/>
            </w:pPr>
            <w:r>
              <w:rPr>
                <w:rFonts w:ascii="微软雅黑" w:hAnsi="微软雅黑" w:eastAsia="微软雅黑"/>
                <w:b w:val="0"/>
                <w:sz w:val="14"/>
              </w:rPr>
              <w:t>空白</w:t>
            </w:r>
          </w:p>
        </w:tc>
        <w:tc>
          <w:tcPr>
            <w:tcW w:w="1979" w:type="dxa"/>
            <w:vAlign w:val="top"/>
          </w:tcPr>
          <w:p w14:paraId="6E88989D">
            <w:pPr>
              <w:spacing w:after="0"/>
            </w:pPr>
            <w:r>
              <w:rPr>
                <w:rFonts w:ascii="微软雅黑" w:hAnsi="微软雅黑" w:eastAsia="微软雅黑"/>
                <w:b w:val="0"/>
                <w:sz w:val="14"/>
              </w:rPr>
              <w:t>分区大小：76.01 GB；运行时间：41时9分55秒</w:t>
            </w:r>
          </w:p>
        </w:tc>
      </w:tr>
      <w:tr w14:paraId="6442EE9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979" w:type="dxa"/>
            <w:vAlign w:val="top"/>
          </w:tcPr>
          <w:p w14:paraId="4FE9B909">
            <w:pPr>
              <w:spacing w:after="0"/>
            </w:pPr>
            <w:r>
              <w:rPr>
                <w:rFonts w:ascii="微软雅黑" w:hAnsi="微软雅黑" w:eastAsia="微软雅黑"/>
                <w:b w:val="0"/>
                <w:sz w:val="14"/>
              </w:rPr>
              <w:t>11</w:t>
            </w:r>
          </w:p>
        </w:tc>
        <w:tc>
          <w:tcPr>
            <w:tcW w:w="1979" w:type="dxa"/>
            <w:vAlign w:val="top"/>
          </w:tcPr>
          <w:p w14:paraId="5F882459">
            <w:pPr>
              <w:spacing w:after="0"/>
            </w:pPr>
            <w:r>
              <w:rPr>
                <w:rFonts w:ascii="微软雅黑" w:hAnsi="微软雅黑" w:eastAsia="微软雅黑"/>
                <w:b w:val="0"/>
                <w:sz w:val="14"/>
              </w:rPr>
              <w:t>~$18孔XLSX_46415090616.xlsx</w:t>
            </w:r>
          </w:p>
        </w:tc>
        <w:tc>
          <w:tcPr>
            <w:tcW w:w="1979" w:type="dxa"/>
            <w:vAlign w:val="top"/>
          </w:tcPr>
          <w:p w14:paraId="05286516">
            <w:pPr>
              <w:spacing w:after="0"/>
            </w:pPr>
            <w:r>
              <w:rPr>
                <w:rFonts w:ascii="微软雅黑" w:hAnsi="微软雅黑" w:eastAsia="微软雅黑"/>
                <w:b w:val="0"/>
                <w:sz w:val="14"/>
              </w:rPr>
              <w:t>空白</w:t>
            </w:r>
          </w:p>
        </w:tc>
        <w:tc>
          <w:tcPr>
            <w:tcW w:w="1979" w:type="dxa"/>
            <w:vAlign w:val="top"/>
          </w:tcPr>
          <w:p w14:paraId="38133655">
            <w:pPr>
              <w:spacing w:after="0"/>
            </w:pPr>
            <w:r>
              <w:rPr>
                <w:rFonts w:ascii="微软雅黑" w:hAnsi="微软雅黑" w:eastAsia="微软雅黑"/>
                <w:b w:val="0"/>
                <w:sz w:val="14"/>
              </w:rPr>
              <w:t>空白</w:t>
            </w:r>
          </w:p>
        </w:tc>
        <w:tc>
          <w:tcPr>
            <w:tcW w:w="1979" w:type="dxa"/>
            <w:vAlign w:val="top"/>
          </w:tcPr>
          <w:p w14:paraId="650221E5">
            <w:pPr>
              <w:spacing w:after="0"/>
            </w:pPr>
            <w:r>
              <w:rPr>
                <w:rFonts w:ascii="微软雅黑" w:hAnsi="微软雅黑" w:eastAsia="微软雅黑"/>
                <w:b w:val="0"/>
                <w:sz w:val="14"/>
              </w:rPr>
              <w:t>分区大小：76.01 GB；运行时间：41时9分55秒</w:t>
            </w:r>
          </w:p>
        </w:tc>
      </w:tr>
    </w:tbl>
    <w:p w14:paraId="21E4995A">
      <w:pPr>
        <w:spacing w:after="80" w:line="252" w:lineRule="auto"/>
      </w:pPr>
    </w:p>
    <w:p w14:paraId="4F5F8130">
      <w:pPr>
        <w:spacing w:after="80" w:line="252" w:lineRule="auto"/>
      </w:pPr>
      <w:r>
        <w:rPr>
          <w:i/>
          <w:color w:val="646464"/>
        </w:rPr>
        <w:t>说明：原图Excel下半部分基本为空白，有效内容主要集中在第1-11行。</w:t>
      </w:r>
    </w:p>
    <w:p w14:paraId="0EDF70C4">
      <w:pPr>
        <w:spacing w:after="80" w:line="252" w:lineRule="auto"/>
        <w:sectPr>
          <w:pgSz w:w="11909" w:h="16834"/>
          <w:pgMar w:top="936" w:right="1008" w:bottom="936" w:left="1008" w:header="720" w:footer="720" w:gutter="0"/>
          <w:cols w:space="720" w:num="1"/>
          <w:docGrid w:linePitch="360" w:charSpace="0"/>
        </w:sectPr>
      </w:pPr>
    </w:p>
    <w:p w14:paraId="0D76A930">
      <w:pPr>
        <w:pStyle w:val="3"/>
        <w:spacing w:after="80" w:line="252" w:lineRule="auto"/>
      </w:pPr>
      <w:r>
        <w:t>五、关于图片/视频/文档修复质量的测试</w:t>
      </w:r>
    </w:p>
    <w:p w14:paraId="19AE044C">
      <w:pPr>
        <w:pStyle w:val="4"/>
        <w:spacing w:after="80" w:line="252" w:lineRule="auto"/>
      </w:pPr>
      <w:r>
        <w:t>5.1 图片修复质量测试</w:t>
      </w:r>
    </w:p>
    <w:p w14:paraId="75D306F2">
      <w:pPr>
        <w:pStyle w:val="16"/>
        <w:spacing w:after="80" w:line="252" w:lineRule="auto"/>
      </w:pPr>
      <w:r>
        <w:t>测试准备：准备图片修复资源，包含已支持的不同文件格式、损坏图片资源、正常的图片资源。</w:t>
      </w:r>
    </w:p>
    <w:p w14:paraId="656EA9B4">
      <w:pPr>
        <w:pStyle w:val="16"/>
        <w:spacing w:after="80" w:line="252" w:lineRule="auto"/>
      </w:pPr>
      <w:r>
        <w:t>测试方式：日常代码优化修改对比新旧版本修复质量。</w:t>
      </w:r>
    </w:p>
    <w:p w14:paraId="4417A34B">
      <w:pPr>
        <w:pStyle w:val="16"/>
        <w:spacing w:after="80" w:line="252" w:lineRule="auto"/>
      </w:pPr>
      <w:r>
        <w:t>质量对比：线上收集资源对比竞品修复质量。</w:t>
      </w:r>
    </w:p>
    <w:p w14:paraId="73EA9828">
      <w:pPr>
        <w:pStyle w:val="16"/>
        <w:spacing w:after="80" w:line="252" w:lineRule="auto"/>
      </w:pPr>
      <w:r>
        <w:t>资源收集：程序端和Web端都有针对格式收集资源，用于日常测试以及竞品对比。</w:t>
      </w:r>
    </w:p>
    <w:p w14:paraId="37138A5D">
      <w:pPr>
        <w:pStyle w:val="4"/>
        <w:spacing w:after="80" w:line="252" w:lineRule="auto"/>
      </w:pPr>
      <w:r>
        <w:t>5.2 视频修复质量测试</w:t>
      </w:r>
    </w:p>
    <w:p w14:paraId="102A8B43">
      <w:pPr>
        <w:pStyle w:val="16"/>
        <w:spacing w:after="80" w:line="252" w:lineRule="auto"/>
      </w:pPr>
      <w:r>
        <w:t>资源准备：准备视频修复资源，包含已支持的不同文件格式、视频格式（h264、h265）、损坏视频资源、正常的视频资源。资源收集：程序端和Web端都有针对格式收集资源，用于日常测试以及竞品对比。</w:t>
      </w:r>
    </w:p>
    <w:p w14:paraId="5508CA17">
      <w:pPr>
        <w:pStyle w:val="16"/>
        <w:spacing w:after="80" w:line="252" w:lineRule="auto"/>
      </w:pPr>
      <w:r>
        <w:t>对比频率：日常代码优化修改对比新旧版本修复质量；线上收集资源对比竞品修复质量。</w:t>
      </w:r>
    </w:p>
    <w:p w14:paraId="38ED68A7">
      <w:pPr>
        <w:pStyle w:val="16"/>
        <w:spacing w:after="80" w:line="252" w:lineRule="auto"/>
      </w:pPr>
      <w:r>
        <w:t>对比维度：修复后视频是否可以播放、是否有声音。</w:t>
      </w:r>
    </w:p>
    <w:p w14:paraId="6A78BE4A">
      <w:pPr>
        <w:spacing w:after="80" w:line="252" w:lineRule="auto"/>
      </w:pPr>
      <w:r>
        <w:t>视频修复测试表字段：文件名、可否修复、是否可播放、是否有声音、2016是否可修复、2016是否可播放、</w:t>
      </w:r>
      <w:r>
        <w:rPr>
          <w:rFonts w:hint="eastAsia"/>
          <w:lang w:eastAsia="zh-CN"/>
        </w:rPr>
        <w:t>Ritridata</w:t>
      </w:r>
      <w:r>
        <w:t>verit是否可修复、</w:t>
      </w:r>
      <w:r>
        <w:rPr>
          <w:rFonts w:hint="eastAsia"/>
          <w:lang w:eastAsia="zh-CN"/>
        </w:rPr>
        <w:t>Ritridata</w:t>
      </w:r>
      <w:r>
        <w:t>verit是否可播放、</w:t>
      </w:r>
      <w:r>
        <w:rPr>
          <w:rFonts w:hint="eastAsia"/>
          <w:lang w:eastAsia="zh-CN"/>
        </w:rPr>
        <w:t>Ritridata</w:t>
      </w:r>
      <w:r>
        <w:t>verit是否有声音。</w:t>
      </w:r>
    </w:p>
    <w:p w14:paraId="1CB30FD8">
      <w:pPr>
        <w:spacing w:after="80" w:line="252" w:lineRule="auto"/>
      </w:pPr>
      <w:r>
        <w:t>可见资源格式包括：.mp4、.mov、.3gp、.m4v、.m2ts、.mts、.avi、.wmv、.mkv。</w:t>
      </w:r>
    </w:p>
    <w:p w14:paraId="26B57F44">
      <w:pPr>
        <w:pStyle w:val="4"/>
        <w:spacing w:after="80" w:line="252" w:lineRule="auto"/>
      </w:pPr>
      <w:r>
        <w:t>5.3 日常视频修复质量竞品对比</w:t>
      </w:r>
    </w:p>
    <w:p w14:paraId="4FE31E6B">
      <w:pPr>
        <w:pStyle w:val="5"/>
        <w:spacing w:after="80" w:line="252" w:lineRule="auto"/>
      </w:pPr>
      <w:r>
        <w:t>MP4-H264</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86"/>
        <w:gridCol w:w="1424"/>
        <w:gridCol w:w="1091"/>
        <w:gridCol w:w="1085"/>
        <w:gridCol w:w="1083"/>
        <w:gridCol w:w="1085"/>
        <w:gridCol w:w="1089"/>
        <w:gridCol w:w="1083"/>
        <w:gridCol w:w="1083"/>
      </w:tblGrid>
      <w:tr w14:paraId="21F9D42C">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shd w:val="clear" w:color="auto" w:fill="D9EAF7"/>
            <w:vAlign w:val="center"/>
          </w:tcPr>
          <w:p w14:paraId="2C791C3E">
            <w:pPr>
              <w:spacing w:after="0"/>
            </w:pPr>
            <w:r>
              <w:rPr>
                <w:rFonts w:ascii="微软雅黑" w:hAnsi="微软雅黑" w:eastAsia="微软雅黑"/>
                <w:b/>
                <w:sz w:val="12"/>
              </w:rPr>
              <w:t>文件格式</w:t>
            </w:r>
          </w:p>
        </w:tc>
        <w:tc>
          <w:tcPr>
            <w:tcW w:w="1099" w:type="dxa"/>
            <w:shd w:val="clear" w:color="auto" w:fill="D9EAF7"/>
            <w:vAlign w:val="center"/>
          </w:tcPr>
          <w:p w14:paraId="749D055B">
            <w:pPr>
              <w:spacing w:after="0"/>
            </w:pPr>
            <w:r>
              <w:rPr>
                <w:rFonts w:ascii="微软雅黑" w:hAnsi="微软雅黑" w:eastAsia="微软雅黑"/>
                <w:b/>
                <w:sz w:val="12"/>
              </w:rPr>
              <w:t>文件路径</w:t>
            </w:r>
          </w:p>
        </w:tc>
        <w:tc>
          <w:tcPr>
            <w:tcW w:w="1099" w:type="dxa"/>
            <w:shd w:val="clear" w:color="auto" w:fill="D9EAF7"/>
            <w:vAlign w:val="center"/>
          </w:tcPr>
          <w:p w14:paraId="14EE4DD6">
            <w:pPr>
              <w:spacing w:after="0"/>
            </w:pPr>
            <w:r>
              <w:rPr>
                <w:rFonts w:ascii="微软雅黑" w:hAnsi="微软雅黑" w:eastAsia="微软雅黑"/>
                <w:b/>
                <w:sz w:val="12"/>
              </w:rPr>
              <w:t>文件描述</w:t>
            </w:r>
          </w:p>
        </w:tc>
        <w:tc>
          <w:tcPr>
            <w:tcW w:w="1099" w:type="dxa"/>
            <w:shd w:val="clear" w:color="auto" w:fill="D9EAF7"/>
            <w:vAlign w:val="center"/>
          </w:tcPr>
          <w:p w14:paraId="1A89375C">
            <w:pPr>
              <w:spacing w:after="0"/>
            </w:pPr>
            <w:r>
              <w:rPr>
                <w:rFonts w:ascii="微软雅黑" w:hAnsi="微软雅黑" w:eastAsia="微软雅黑"/>
                <w:b/>
                <w:sz w:val="12"/>
              </w:rPr>
              <w:t>修复结果有音频流</w:t>
            </w:r>
          </w:p>
        </w:tc>
        <w:tc>
          <w:tcPr>
            <w:tcW w:w="1099" w:type="dxa"/>
            <w:shd w:val="clear" w:color="auto" w:fill="D9EAF7"/>
            <w:vAlign w:val="center"/>
          </w:tcPr>
          <w:p w14:paraId="7BC9C5E8">
            <w:pPr>
              <w:spacing w:after="0"/>
            </w:pPr>
            <w:r>
              <w:rPr>
                <w:rFonts w:ascii="微软雅黑" w:hAnsi="微软雅黑" w:eastAsia="微软雅黑"/>
                <w:b/>
                <w:sz w:val="12"/>
              </w:rPr>
              <w:t>修复结果无音频流</w:t>
            </w:r>
          </w:p>
        </w:tc>
        <w:tc>
          <w:tcPr>
            <w:tcW w:w="1099" w:type="dxa"/>
            <w:shd w:val="clear" w:color="auto" w:fill="D9EAF7"/>
            <w:vAlign w:val="center"/>
          </w:tcPr>
          <w:p w14:paraId="108D1261">
            <w:pPr>
              <w:spacing w:after="0"/>
            </w:pPr>
            <w:r>
              <w:rPr>
                <w:rFonts w:ascii="微软雅黑" w:hAnsi="微软雅黑" w:eastAsia="微软雅黑"/>
                <w:b/>
                <w:sz w:val="12"/>
              </w:rPr>
              <w:t>总计</w:t>
            </w:r>
          </w:p>
        </w:tc>
        <w:tc>
          <w:tcPr>
            <w:tcW w:w="1099" w:type="dxa"/>
            <w:shd w:val="clear" w:color="auto" w:fill="D9EAF7"/>
            <w:vAlign w:val="center"/>
          </w:tcPr>
          <w:p w14:paraId="153BC73F">
            <w:pPr>
              <w:spacing w:after="0"/>
            </w:pPr>
            <w:r>
              <w:rPr>
                <w:rFonts w:ascii="微软雅黑" w:hAnsi="微软雅黑" w:eastAsia="微软雅黑"/>
                <w:b/>
                <w:sz w:val="12"/>
              </w:rPr>
              <w:t>百分比</w:t>
            </w:r>
          </w:p>
        </w:tc>
        <w:tc>
          <w:tcPr>
            <w:tcW w:w="1099" w:type="dxa"/>
            <w:shd w:val="clear" w:color="auto" w:fill="D9EAF7"/>
            <w:vAlign w:val="center"/>
          </w:tcPr>
          <w:p w14:paraId="4EE20DBB">
            <w:pPr>
              <w:spacing w:after="0"/>
            </w:pPr>
            <w:r>
              <w:rPr>
                <w:rFonts w:ascii="微软雅黑" w:hAnsi="微软雅黑" w:eastAsia="微软雅黑"/>
                <w:b/>
                <w:sz w:val="12"/>
              </w:rPr>
              <w:t>测试结果文档</w:t>
            </w:r>
          </w:p>
        </w:tc>
        <w:tc>
          <w:tcPr>
            <w:tcW w:w="1099" w:type="dxa"/>
            <w:shd w:val="clear" w:color="auto" w:fill="D9EAF7"/>
            <w:vAlign w:val="center"/>
          </w:tcPr>
          <w:p w14:paraId="78CD9D36">
            <w:pPr>
              <w:spacing w:after="0"/>
            </w:pPr>
            <w:r>
              <w:rPr>
                <w:rFonts w:ascii="微软雅黑" w:hAnsi="微软雅黑" w:eastAsia="微软雅黑"/>
                <w:b/>
                <w:sz w:val="12"/>
              </w:rPr>
              <w:t>开发是否已解决</w:t>
            </w:r>
          </w:p>
        </w:tc>
      </w:tr>
      <w:tr w14:paraId="37CDB41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11427B5">
            <w:pPr>
              <w:spacing w:after="0"/>
            </w:pPr>
            <w:r>
              <w:rPr>
                <w:rFonts w:ascii="微软雅黑" w:hAnsi="微软雅黑" w:eastAsia="微软雅黑"/>
                <w:b w:val="0"/>
                <w:sz w:val="12"/>
              </w:rPr>
              <w:t>MP4-H264</w:t>
            </w:r>
          </w:p>
        </w:tc>
        <w:tc>
          <w:tcPr>
            <w:tcW w:w="1099" w:type="dxa"/>
            <w:vAlign w:val="top"/>
          </w:tcPr>
          <w:p w14:paraId="4955F873">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\收集用户资源\web端\video\20230510-20230516\mp4\h264</w:t>
            </w:r>
          </w:p>
        </w:tc>
        <w:tc>
          <w:tcPr>
            <w:tcW w:w="1099" w:type="dxa"/>
            <w:vAlign w:val="top"/>
          </w:tcPr>
          <w:p w14:paraId="707243F1">
            <w:pPr>
              <w:spacing w:after="0"/>
            </w:pPr>
            <w:r>
              <w:rPr>
                <w:rFonts w:ascii="微软雅黑" w:hAnsi="微软雅黑" w:eastAsia="微软雅黑"/>
                <w:b w:val="0"/>
                <w:sz w:val="12"/>
              </w:rPr>
              <w:t>总数</w:t>
            </w:r>
          </w:p>
        </w:tc>
        <w:tc>
          <w:tcPr>
            <w:tcW w:w="1099" w:type="dxa"/>
            <w:vAlign w:val="top"/>
          </w:tcPr>
          <w:p w14:paraId="3DC1772B">
            <w:pPr>
              <w:spacing w:after="0"/>
            </w:pPr>
            <w:r>
              <w:rPr>
                <w:rFonts w:ascii="微软雅黑" w:hAnsi="微软雅黑" w:eastAsia="微软雅黑"/>
                <w:b w:val="0"/>
                <w:sz w:val="12"/>
              </w:rPr>
              <w:t>\</w:t>
            </w:r>
          </w:p>
        </w:tc>
        <w:tc>
          <w:tcPr>
            <w:tcW w:w="1099" w:type="dxa"/>
            <w:vAlign w:val="top"/>
          </w:tcPr>
          <w:p w14:paraId="50EABB47">
            <w:pPr>
              <w:spacing w:after="0"/>
            </w:pPr>
            <w:r>
              <w:rPr>
                <w:rFonts w:ascii="微软雅黑" w:hAnsi="微软雅黑" w:eastAsia="微软雅黑"/>
                <w:b w:val="0"/>
                <w:sz w:val="12"/>
              </w:rPr>
              <w:t>\</w:t>
            </w:r>
          </w:p>
        </w:tc>
        <w:tc>
          <w:tcPr>
            <w:tcW w:w="1099" w:type="dxa"/>
            <w:vAlign w:val="top"/>
          </w:tcPr>
          <w:p w14:paraId="23C05690">
            <w:pPr>
              <w:spacing w:after="0"/>
            </w:pPr>
            <w:r>
              <w:rPr>
                <w:rFonts w:ascii="微软雅黑" w:hAnsi="微软雅黑" w:eastAsia="微软雅黑"/>
                <w:b w:val="0"/>
                <w:sz w:val="12"/>
              </w:rPr>
              <w:t>234</w:t>
            </w:r>
          </w:p>
        </w:tc>
        <w:tc>
          <w:tcPr>
            <w:tcW w:w="1099" w:type="dxa"/>
            <w:vAlign w:val="top"/>
          </w:tcPr>
          <w:p w14:paraId="2313BBB2">
            <w:pPr>
              <w:spacing w:after="0"/>
            </w:pPr>
            <w:r>
              <w:rPr>
                <w:rFonts w:ascii="微软雅黑" w:hAnsi="微软雅黑" w:eastAsia="微软雅黑"/>
                <w:b w:val="0"/>
                <w:sz w:val="12"/>
              </w:rPr>
              <w:t>100%</w:t>
            </w:r>
          </w:p>
        </w:tc>
        <w:tc>
          <w:tcPr>
            <w:tcW w:w="1099" w:type="dxa"/>
            <w:vAlign w:val="top"/>
          </w:tcPr>
          <w:p w14:paraId="02775574">
            <w:pPr>
              <w:spacing w:after="0"/>
            </w:pPr>
          </w:p>
        </w:tc>
        <w:tc>
          <w:tcPr>
            <w:tcW w:w="1099" w:type="dxa"/>
            <w:vAlign w:val="top"/>
          </w:tcPr>
          <w:p w14:paraId="63D6CBAC">
            <w:pPr>
              <w:spacing w:after="0"/>
            </w:pPr>
          </w:p>
        </w:tc>
      </w:tr>
      <w:tr w14:paraId="2A35AFE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11384663">
            <w:pPr>
              <w:spacing w:after="0"/>
            </w:pPr>
            <w:r>
              <w:rPr>
                <w:rFonts w:ascii="微软雅黑" w:hAnsi="微软雅黑" w:eastAsia="微软雅黑"/>
                <w:b w:val="0"/>
                <w:sz w:val="12"/>
              </w:rPr>
              <w:t>MP4-H264</w:t>
            </w:r>
          </w:p>
        </w:tc>
        <w:tc>
          <w:tcPr>
            <w:tcW w:w="1099" w:type="dxa"/>
            <w:vAlign w:val="top"/>
          </w:tcPr>
          <w:p w14:paraId="1663A0B2">
            <w:pPr>
              <w:spacing w:after="0"/>
            </w:pPr>
            <w:r>
              <w:rPr>
                <w:rFonts w:ascii="微软雅黑" w:hAnsi="微软雅黑" w:eastAsia="微软雅黑"/>
                <w:b w:val="0"/>
                <w:sz w:val="12"/>
              </w:rPr>
              <w:t>同上</w:t>
            </w:r>
          </w:p>
        </w:tc>
        <w:tc>
          <w:tcPr>
            <w:tcW w:w="1099" w:type="dxa"/>
            <w:vAlign w:val="top"/>
          </w:tcPr>
          <w:p w14:paraId="19568B2B">
            <w:pPr>
              <w:spacing w:after="0"/>
            </w:pPr>
            <w:r>
              <w:rPr>
                <w:rFonts w:hint="eastAsia"/>
                <w:b w:val="0"/>
                <w:sz w:val="12"/>
                <w:lang w:eastAsia="zh-CN"/>
              </w:rPr>
              <w:t>Ritridata</w:t>
            </w:r>
            <w:r>
              <w:rPr>
                <w:rFonts w:ascii="微软雅黑" w:hAnsi="微软雅黑" w:eastAsia="微软雅黑"/>
                <w:b w:val="0"/>
                <w:sz w:val="12"/>
              </w:rPr>
              <w:t>修复成功</w:t>
            </w:r>
          </w:p>
        </w:tc>
        <w:tc>
          <w:tcPr>
            <w:tcW w:w="1099" w:type="dxa"/>
            <w:vAlign w:val="top"/>
          </w:tcPr>
          <w:p w14:paraId="0A9653F3">
            <w:pPr>
              <w:spacing w:after="0"/>
            </w:pPr>
            <w:r>
              <w:rPr>
                <w:rFonts w:ascii="微软雅黑" w:hAnsi="微软雅黑" w:eastAsia="微软雅黑"/>
                <w:b w:val="0"/>
                <w:sz w:val="12"/>
              </w:rPr>
              <w:t>166</w:t>
            </w:r>
          </w:p>
        </w:tc>
        <w:tc>
          <w:tcPr>
            <w:tcW w:w="1099" w:type="dxa"/>
            <w:vAlign w:val="top"/>
          </w:tcPr>
          <w:p w14:paraId="67391B32">
            <w:pPr>
              <w:spacing w:after="0"/>
            </w:pPr>
            <w:r>
              <w:rPr>
                <w:rFonts w:ascii="微软雅黑" w:hAnsi="微软雅黑" w:eastAsia="微软雅黑"/>
                <w:b w:val="0"/>
                <w:sz w:val="12"/>
              </w:rPr>
              <w:t>52</w:t>
            </w:r>
          </w:p>
        </w:tc>
        <w:tc>
          <w:tcPr>
            <w:tcW w:w="1099" w:type="dxa"/>
            <w:vAlign w:val="top"/>
          </w:tcPr>
          <w:p w14:paraId="7ECC62A7">
            <w:pPr>
              <w:spacing w:after="0"/>
            </w:pPr>
            <w:r>
              <w:rPr>
                <w:rFonts w:ascii="微软雅黑" w:hAnsi="微软雅黑" w:eastAsia="微软雅黑"/>
                <w:b w:val="0"/>
                <w:sz w:val="12"/>
              </w:rPr>
              <w:t>218</w:t>
            </w:r>
          </w:p>
        </w:tc>
        <w:tc>
          <w:tcPr>
            <w:tcW w:w="1099" w:type="dxa"/>
            <w:vAlign w:val="top"/>
          </w:tcPr>
          <w:p w14:paraId="3FE0E57B">
            <w:pPr>
              <w:spacing w:after="0"/>
            </w:pPr>
            <w:r>
              <w:rPr>
                <w:rFonts w:ascii="微软雅黑" w:hAnsi="微软雅黑" w:eastAsia="微软雅黑"/>
                <w:b w:val="0"/>
                <w:sz w:val="12"/>
              </w:rPr>
              <w:t>93.16%</w:t>
            </w:r>
          </w:p>
        </w:tc>
        <w:tc>
          <w:tcPr>
            <w:tcW w:w="1099" w:type="dxa"/>
            <w:vAlign w:val="top"/>
          </w:tcPr>
          <w:p w14:paraId="1EE311E6">
            <w:pPr>
              <w:spacing w:after="0"/>
            </w:pPr>
          </w:p>
        </w:tc>
        <w:tc>
          <w:tcPr>
            <w:tcW w:w="1099" w:type="dxa"/>
            <w:vAlign w:val="top"/>
          </w:tcPr>
          <w:p w14:paraId="31D38BAD">
            <w:pPr>
              <w:spacing w:after="0"/>
            </w:pPr>
          </w:p>
        </w:tc>
      </w:tr>
      <w:tr w14:paraId="6DC4EC5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25D4A350">
            <w:pPr>
              <w:spacing w:after="0"/>
            </w:pPr>
            <w:r>
              <w:rPr>
                <w:rFonts w:ascii="微软雅黑" w:hAnsi="微软雅黑" w:eastAsia="微软雅黑"/>
                <w:b w:val="0"/>
                <w:sz w:val="12"/>
              </w:rPr>
              <w:t>MP4-H264</w:t>
            </w:r>
          </w:p>
        </w:tc>
        <w:tc>
          <w:tcPr>
            <w:tcW w:w="1099" w:type="dxa"/>
            <w:vAlign w:val="top"/>
          </w:tcPr>
          <w:p w14:paraId="6B81604E">
            <w:pPr>
              <w:spacing w:after="0"/>
            </w:pPr>
            <w:r>
              <w:rPr>
                <w:rFonts w:ascii="微软雅黑" w:hAnsi="微软雅黑" w:eastAsia="微软雅黑"/>
                <w:b w:val="0"/>
                <w:sz w:val="12"/>
              </w:rPr>
              <w:t>同上</w:t>
            </w:r>
          </w:p>
        </w:tc>
        <w:tc>
          <w:tcPr>
            <w:tcW w:w="1099" w:type="dxa"/>
            <w:vAlign w:val="top"/>
          </w:tcPr>
          <w:p w14:paraId="2F9B9F6D">
            <w:pPr>
              <w:spacing w:after="0"/>
            </w:pPr>
            <w:r>
              <w:rPr>
                <w:rFonts w:hint="eastAsia"/>
                <w:b w:val="0"/>
                <w:sz w:val="12"/>
                <w:lang w:eastAsia="zh-CN"/>
              </w:rPr>
              <w:t>Ritridata</w:t>
            </w:r>
            <w:r>
              <w:rPr>
                <w:rFonts w:ascii="微软雅黑" w:hAnsi="微软雅黑" w:eastAsia="微软雅黑"/>
                <w:b w:val="0"/>
                <w:sz w:val="12"/>
              </w:rPr>
              <w:t>观察上传复成功</w:t>
            </w:r>
          </w:p>
        </w:tc>
        <w:tc>
          <w:tcPr>
            <w:tcW w:w="1099" w:type="dxa"/>
            <w:vAlign w:val="top"/>
          </w:tcPr>
          <w:p w14:paraId="40BBF4C2">
            <w:pPr>
              <w:spacing w:after="0"/>
            </w:pPr>
            <w:r>
              <w:rPr>
                <w:rFonts w:ascii="微软雅黑" w:hAnsi="微软雅黑" w:eastAsia="微软雅黑"/>
                <w:b w:val="0"/>
                <w:sz w:val="12"/>
              </w:rPr>
              <w:t>106</w:t>
            </w:r>
          </w:p>
        </w:tc>
        <w:tc>
          <w:tcPr>
            <w:tcW w:w="1099" w:type="dxa"/>
            <w:vAlign w:val="top"/>
          </w:tcPr>
          <w:p w14:paraId="3F3E6A44">
            <w:pPr>
              <w:spacing w:after="0"/>
            </w:pPr>
            <w:r>
              <w:rPr>
                <w:rFonts w:ascii="微软雅黑" w:hAnsi="微软雅黑" w:eastAsia="微软雅黑"/>
                <w:b w:val="0"/>
                <w:sz w:val="12"/>
              </w:rPr>
              <w:t>26</w:t>
            </w:r>
          </w:p>
        </w:tc>
        <w:tc>
          <w:tcPr>
            <w:tcW w:w="1099" w:type="dxa"/>
            <w:vAlign w:val="top"/>
          </w:tcPr>
          <w:p w14:paraId="60C3F952">
            <w:pPr>
              <w:spacing w:after="0"/>
            </w:pPr>
            <w:r>
              <w:rPr>
                <w:rFonts w:ascii="微软雅黑" w:hAnsi="微软雅黑" w:eastAsia="微软雅黑"/>
                <w:b w:val="0"/>
                <w:sz w:val="12"/>
              </w:rPr>
              <w:t>132</w:t>
            </w:r>
          </w:p>
        </w:tc>
        <w:tc>
          <w:tcPr>
            <w:tcW w:w="1099" w:type="dxa"/>
            <w:vAlign w:val="top"/>
          </w:tcPr>
          <w:p w14:paraId="55B7051B">
            <w:pPr>
              <w:spacing w:after="0"/>
            </w:pPr>
            <w:r>
              <w:rPr>
                <w:rFonts w:ascii="微软雅黑" w:hAnsi="微软雅黑" w:eastAsia="微软雅黑"/>
                <w:b w:val="0"/>
                <w:sz w:val="12"/>
              </w:rPr>
              <w:t>56.41%</w:t>
            </w:r>
          </w:p>
        </w:tc>
        <w:tc>
          <w:tcPr>
            <w:tcW w:w="1099" w:type="dxa"/>
            <w:vAlign w:val="top"/>
          </w:tcPr>
          <w:p w14:paraId="5599F2F6">
            <w:pPr>
              <w:spacing w:after="0"/>
            </w:pPr>
          </w:p>
        </w:tc>
        <w:tc>
          <w:tcPr>
            <w:tcW w:w="1099" w:type="dxa"/>
            <w:vAlign w:val="top"/>
          </w:tcPr>
          <w:p w14:paraId="3FA4DCF4">
            <w:pPr>
              <w:spacing w:after="0"/>
            </w:pPr>
          </w:p>
        </w:tc>
      </w:tr>
      <w:tr w14:paraId="797B0C5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6980253">
            <w:pPr>
              <w:spacing w:after="0"/>
            </w:pPr>
            <w:r>
              <w:rPr>
                <w:rFonts w:ascii="微软雅黑" w:hAnsi="微软雅黑" w:eastAsia="微软雅黑"/>
                <w:b w:val="0"/>
                <w:sz w:val="12"/>
              </w:rPr>
              <w:t>MP4-H264</w:t>
            </w:r>
          </w:p>
        </w:tc>
        <w:tc>
          <w:tcPr>
            <w:tcW w:w="1099" w:type="dxa"/>
            <w:vAlign w:val="top"/>
          </w:tcPr>
          <w:p w14:paraId="75C97659">
            <w:pPr>
              <w:spacing w:after="0"/>
            </w:pPr>
            <w:r>
              <w:rPr>
                <w:rFonts w:ascii="微软雅黑" w:hAnsi="微软雅黑" w:eastAsia="微软雅黑"/>
                <w:b w:val="0"/>
                <w:sz w:val="12"/>
              </w:rPr>
              <w:t>同上</w:t>
            </w:r>
          </w:p>
        </w:tc>
        <w:tc>
          <w:tcPr>
            <w:tcW w:w="1099" w:type="dxa"/>
            <w:vAlign w:val="top"/>
          </w:tcPr>
          <w:p w14:paraId="3A6F1DEF">
            <w:pPr>
              <w:spacing w:after="0"/>
            </w:pPr>
            <w:r>
              <w:rPr>
                <w:rFonts w:ascii="微软雅黑" w:hAnsi="微软雅黑" w:eastAsia="微软雅黑"/>
                <w:b w:val="0"/>
                <w:sz w:val="12"/>
              </w:rPr>
              <w:t>Easeus修复成功</w:t>
            </w:r>
          </w:p>
        </w:tc>
        <w:tc>
          <w:tcPr>
            <w:tcW w:w="1099" w:type="dxa"/>
            <w:vAlign w:val="top"/>
          </w:tcPr>
          <w:p w14:paraId="000F8042">
            <w:pPr>
              <w:spacing w:after="0"/>
            </w:pPr>
            <w:r>
              <w:rPr>
                <w:rFonts w:ascii="微软雅黑" w:hAnsi="微软雅黑" w:eastAsia="微软雅黑"/>
                <w:b w:val="0"/>
                <w:sz w:val="12"/>
              </w:rPr>
              <w:t>162</w:t>
            </w:r>
          </w:p>
        </w:tc>
        <w:tc>
          <w:tcPr>
            <w:tcW w:w="1099" w:type="dxa"/>
            <w:vAlign w:val="top"/>
          </w:tcPr>
          <w:p w14:paraId="2FC9A259">
            <w:pPr>
              <w:spacing w:after="0"/>
            </w:pPr>
            <w:r>
              <w:rPr>
                <w:rFonts w:ascii="微软雅黑" w:hAnsi="微软雅黑" w:eastAsia="微软雅黑"/>
                <w:b w:val="0"/>
                <w:sz w:val="12"/>
              </w:rPr>
              <w:t>56</w:t>
            </w:r>
          </w:p>
        </w:tc>
        <w:tc>
          <w:tcPr>
            <w:tcW w:w="1099" w:type="dxa"/>
            <w:vAlign w:val="top"/>
          </w:tcPr>
          <w:p w14:paraId="2D064721">
            <w:pPr>
              <w:spacing w:after="0"/>
            </w:pPr>
            <w:r>
              <w:rPr>
                <w:rFonts w:ascii="微软雅黑" w:hAnsi="微软雅黑" w:eastAsia="微软雅黑"/>
                <w:b w:val="0"/>
                <w:sz w:val="12"/>
              </w:rPr>
              <w:t>218</w:t>
            </w:r>
          </w:p>
        </w:tc>
        <w:tc>
          <w:tcPr>
            <w:tcW w:w="1099" w:type="dxa"/>
            <w:vAlign w:val="top"/>
          </w:tcPr>
          <w:p w14:paraId="3E2D0545">
            <w:pPr>
              <w:spacing w:after="0"/>
            </w:pPr>
            <w:r>
              <w:rPr>
                <w:rFonts w:ascii="微软雅黑" w:hAnsi="微软雅黑" w:eastAsia="微软雅黑"/>
                <w:b w:val="0"/>
                <w:sz w:val="12"/>
              </w:rPr>
              <w:t>93.16%</w:t>
            </w:r>
          </w:p>
        </w:tc>
        <w:tc>
          <w:tcPr>
            <w:tcW w:w="1099" w:type="dxa"/>
            <w:vAlign w:val="top"/>
          </w:tcPr>
          <w:p w14:paraId="587FE119">
            <w:pPr>
              <w:spacing w:after="0"/>
            </w:pPr>
          </w:p>
        </w:tc>
        <w:tc>
          <w:tcPr>
            <w:tcW w:w="1099" w:type="dxa"/>
            <w:vAlign w:val="top"/>
          </w:tcPr>
          <w:p w14:paraId="7BC5F465">
            <w:pPr>
              <w:spacing w:after="0"/>
            </w:pPr>
          </w:p>
        </w:tc>
      </w:tr>
      <w:tr w14:paraId="6776A12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61A7E2FC">
            <w:pPr>
              <w:spacing w:after="0"/>
            </w:pPr>
            <w:r>
              <w:rPr>
                <w:rFonts w:ascii="微软雅黑" w:hAnsi="微软雅黑" w:eastAsia="微软雅黑"/>
                <w:b w:val="0"/>
                <w:sz w:val="12"/>
              </w:rPr>
              <w:t>MP4-H264</w:t>
            </w:r>
          </w:p>
        </w:tc>
        <w:tc>
          <w:tcPr>
            <w:tcW w:w="1099" w:type="dxa"/>
            <w:vAlign w:val="top"/>
          </w:tcPr>
          <w:p w14:paraId="52F09B2B">
            <w:pPr>
              <w:spacing w:after="0"/>
            </w:pPr>
            <w:r>
              <w:rPr>
                <w:rFonts w:ascii="微软雅黑" w:hAnsi="微软雅黑" w:eastAsia="微软雅黑"/>
                <w:b w:val="0"/>
                <w:sz w:val="12"/>
              </w:rPr>
              <w:t>同上</w:t>
            </w:r>
          </w:p>
        </w:tc>
        <w:tc>
          <w:tcPr>
            <w:tcW w:w="1099" w:type="dxa"/>
            <w:vAlign w:val="top"/>
          </w:tcPr>
          <w:p w14:paraId="18ED40D5">
            <w:pPr>
              <w:spacing w:after="0"/>
            </w:pPr>
            <w:r>
              <w:rPr>
                <w:rFonts w:ascii="微软雅黑" w:hAnsi="微软雅黑" w:eastAsia="微软雅黑"/>
                <w:b w:val="0"/>
                <w:sz w:val="12"/>
              </w:rPr>
              <w:t>Easeus观察上传复成功</w:t>
            </w:r>
          </w:p>
        </w:tc>
        <w:tc>
          <w:tcPr>
            <w:tcW w:w="1099" w:type="dxa"/>
            <w:vAlign w:val="top"/>
          </w:tcPr>
          <w:p w14:paraId="3FEC2CD0">
            <w:pPr>
              <w:spacing w:after="0"/>
            </w:pPr>
            <w:r>
              <w:rPr>
                <w:rFonts w:ascii="微软雅黑" w:hAnsi="微软雅黑" w:eastAsia="微软雅黑"/>
                <w:b w:val="0"/>
                <w:sz w:val="12"/>
              </w:rPr>
              <w:t>58</w:t>
            </w:r>
          </w:p>
        </w:tc>
        <w:tc>
          <w:tcPr>
            <w:tcW w:w="1099" w:type="dxa"/>
            <w:vAlign w:val="top"/>
          </w:tcPr>
          <w:p w14:paraId="7954755F">
            <w:pPr>
              <w:spacing w:after="0"/>
            </w:pPr>
            <w:r>
              <w:rPr>
                <w:rFonts w:ascii="微软雅黑" w:hAnsi="微软雅黑" w:eastAsia="微软雅黑"/>
                <w:b w:val="0"/>
                <w:sz w:val="12"/>
              </w:rPr>
              <w:t>11</w:t>
            </w:r>
          </w:p>
        </w:tc>
        <w:tc>
          <w:tcPr>
            <w:tcW w:w="1099" w:type="dxa"/>
            <w:vAlign w:val="top"/>
          </w:tcPr>
          <w:p w14:paraId="4341A459">
            <w:pPr>
              <w:spacing w:after="0"/>
            </w:pPr>
            <w:r>
              <w:rPr>
                <w:rFonts w:ascii="微软雅黑" w:hAnsi="微软雅黑" w:eastAsia="微软雅黑"/>
                <w:b w:val="0"/>
                <w:sz w:val="12"/>
              </w:rPr>
              <w:t>69</w:t>
            </w:r>
          </w:p>
        </w:tc>
        <w:tc>
          <w:tcPr>
            <w:tcW w:w="1099" w:type="dxa"/>
            <w:vAlign w:val="top"/>
          </w:tcPr>
          <w:p w14:paraId="4C14B151">
            <w:pPr>
              <w:spacing w:after="0"/>
            </w:pPr>
            <w:r>
              <w:rPr>
                <w:rFonts w:ascii="微软雅黑" w:hAnsi="微软雅黑" w:eastAsia="微软雅黑"/>
                <w:b w:val="0"/>
                <w:sz w:val="12"/>
              </w:rPr>
              <w:t>29.49%</w:t>
            </w:r>
          </w:p>
        </w:tc>
        <w:tc>
          <w:tcPr>
            <w:tcW w:w="1099" w:type="dxa"/>
            <w:vAlign w:val="top"/>
          </w:tcPr>
          <w:p w14:paraId="511A8B4B">
            <w:pPr>
              <w:spacing w:after="0"/>
            </w:pPr>
          </w:p>
        </w:tc>
        <w:tc>
          <w:tcPr>
            <w:tcW w:w="1099" w:type="dxa"/>
            <w:vAlign w:val="top"/>
          </w:tcPr>
          <w:p w14:paraId="762A63DE">
            <w:pPr>
              <w:spacing w:after="0"/>
            </w:pPr>
          </w:p>
        </w:tc>
      </w:tr>
      <w:tr w14:paraId="438C92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12B322E">
            <w:pPr>
              <w:spacing w:after="0"/>
            </w:pPr>
            <w:r>
              <w:rPr>
                <w:rFonts w:ascii="微软雅黑" w:hAnsi="微软雅黑" w:eastAsia="微软雅黑"/>
                <w:b w:val="0"/>
                <w:sz w:val="12"/>
              </w:rPr>
              <w:t>MP4-H264</w:t>
            </w:r>
          </w:p>
        </w:tc>
        <w:tc>
          <w:tcPr>
            <w:tcW w:w="1099" w:type="dxa"/>
            <w:vAlign w:val="top"/>
          </w:tcPr>
          <w:p w14:paraId="18A1FB0D">
            <w:pPr>
              <w:spacing w:after="0"/>
            </w:pPr>
            <w:r>
              <w:rPr>
                <w:rFonts w:ascii="微软雅黑" w:hAnsi="微软雅黑" w:eastAsia="微软雅黑"/>
                <w:b w:val="0"/>
                <w:sz w:val="12"/>
              </w:rPr>
              <w:t>同上</w:t>
            </w:r>
          </w:p>
        </w:tc>
        <w:tc>
          <w:tcPr>
            <w:tcW w:w="1099" w:type="dxa"/>
            <w:vAlign w:val="top"/>
          </w:tcPr>
          <w:p w14:paraId="4944DF3E">
            <w:pPr>
              <w:spacing w:after="0"/>
            </w:pPr>
            <w:r>
              <w:rPr>
                <w:rFonts w:ascii="微软雅黑" w:hAnsi="微软雅黑" w:eastAsia="微软雅黑"/>
                <w:b w:val="0"/>
                <w:sz w:val="12"/>
              </w:rPr>
              <w:t>repairit修复成功</w:t>
            </w:r>
          </w:p>
        </w:tc>
        <w:tc>
          <w:tcPr>
            <w:tcW w:w="1099" w:type="dxa"/>
            <w:vAlign w:val="top"/>
          </w:tcPr>
          <w:p w14:paraId="5AC32B32">
            <w:pPr>
              <w:spacing w:after="0"/>
            </w:pPr>
            <w:r>
              <w:rPr>
                <w:rFonts w:ascii="微软雅黑" w:hAnsi="微软雅黑" w:eastAsia="微软雅黑"/>
                <w:b w:val="0"/>
                <w:sz w:val="12"/>
              </w:rPr>
              <w:t>10</w:t>
            </w:r>
          </w:p>
        </w:tc>
        <w:tc>
          <w:tcPr>
            <w:tcW w:w="1099" w:type="dxa"/>
            <w:vAlign w:val="top"/>
          </w:tcPr>
          <w:p w14:paraId="0B4FC1DA">
            <w:pPr>
              <w:spacing w:after="0"/>
            </w:pPr>
            <w:r>
              <w:rPr>
                <w:rFonts w:ascii="微软雅黑" w:hAnsi="微软雅黑" w:eastAsia="微软雅黑"/>
                <w:b w:val="0"/>
                <w:sz w:val="12"/>
              </w:rPr>
              <w:t>0</w:t>
            </w:r>
          </w:p>
        </w:tc>
        <w:tc>
          <w:tcPr>
            <w:tcW w:w="1099" w:type="dxa"/>
            <w:vAlign w:val="top"/>
          </w:tcPr>
          <w:p w14:paraId="5AD5A533">
            <w:pPr>
              <w:spacing w:after="0"/>
            </w:pPr>
            <w:r>
              <w:rPr>
                <w:rFonts w:ascii="微软雅黑" w:hAnsi="微软雅黑" w:eastAsia="微软雅黑"/>
                <w:b w:val="0"/>
                <w:sz w:val="12"/>
              </w:rPr>
              <w:t>10</w:t>
            </w:r>
          </w:p>
        </w:tc>
        <w:tc>
          <w:tcPr>
            <w:tcW w:w="1099" w:type="dxa"/>
            <w:vAlign w:val="top"/>
          </w:tcPr>
          <w:p w14:paraId="65EC378B">
            <w:pPr>
              <w:spacing w:after="0"/>
            </w:pPr>
            <w:r>
              <w:rPr>
                <w:rFonts w:ascii="微软雅黑" w:hAnsi="微软雅黑" w:eastAsia="微软雅黑"/>
                <w:b w:val="0"/>
                <w:sz w:val="12"/>
              </w:rPr>
              <w:t>4.27%</w:t>
            </w:r>
          </w:p>
        </w:tc>
        <w:tc>
          <w:tcPr>
            <w:tcW w:w="1099" w:type="dxa"/>
            <w:vAlign w:val="top"/>
          </w:tcPr>
          <w:p w14:paraId="263B1197">
            <w:pPr>
              <w:spacing w:after="0"/>
            </w:pPr>
          </w:p>
        </w:tc>
        <w:tc>
          <w:tcPr>
            <w:tcW w:w="1099" w:type="dxa"/>
            <w:vAlign w:val="top"/>
          </w:tcPr>
          <w:p w14:paraId="422E6158">
            <w:pPr>
              <w:spacing w:after="0"/>
            </w:pPr>
          </w:p>
        </w:tc>
      </w:tr>
      <w:tr w14:paraId="05DBEDE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4AFC20CE">
            <w:pPr>
              <w:spacing w:after="0"/>
            </w:pPr>
            <w:r>
              <w:rPr>
                <w:rFonts w:ascii="微软雅黑" w:hAnsi="微软雅黑" w:eastAsia="微软雅黑"/>
                <w:b w:val="0"/>
                <w:sz w:val="12"/>
              </w:rPr>
              <w:t>MP4-H264</w:t>
            </w:r>
          </w:p>
        </w:tc>
        <w:tc>
          <w:tcPr>
            <w:tcW w:w="1099" w:type="dxa"/>
            <w:vAlign w:val="top"/>
          </w:tcPr>
          <w:p w14:paraId="723F0053">
            <w:pPr>
              <w:spacing w:after="0"/>
            </w:pPr>
            <w:r>
              <w:rPr>
                <w:rFonts w:ascii="微软雅黑" w:hAnsi="微软雅黑" w:eastAsia="微软雅黑"/>
                <w:b w:val="0"/>
                <w:sz w:val="12"/>
              </w:rPr>
              <w:t>同上</w:t>
            </w:r>
          </w:p>
        </w:tc>
        <w:tc>
          <w:tcPr>
            <w:tcW w:w="1099" w:type="dxa"/>
            <w:vAlign w:val="top"/>
          </w:tcPr>
          <w:p w14:paraId="205781F3">
            <w:pPr>
              <w:spacing w:after="0"/>
            </w:pPr>
            <w:r>
              <w:rPr>
                <w:rFonts w:ascii="微软雅黑" w:hAnsi="微软雅黑" w:eastAsia="微软雅黑"/>
                <w:b w:val="0"/>
                <w:sz w:val="12"/>
              </w:rPr>
              <w:t>repairit观察上传复成功</w:t>
            </w:r>
          </w:p>
        </w:tc>
        <w:tc>
          <w:tcPr>
            <w:tcW w:w="1099" w:type="dxa"/>
            <w:vAlign w:val="top"/>
          </w:tcPr>
          <w:p w14:paraId="3D7680EE">
            <w:pPr>
              <w:spacing w:after="0"/>
            </w:pPr>
            <w:r>
              <w:rPr>
                <w:rFonts w:ascii="微软雅黑" w:hAnsi="微软雅黑" w:eastAsia="微软雅黑"/>
                <w:b w:val="0"/>
                <w:sz w:val="12"/>
              </w:rPr>
              <w:t>5</w:t>
            </w:r>
          </w:p>
        </w:tc>
        <w:tc>
          <w:tcPr>
            <w:tcW w:w="1099" w:type="dxa"/>
            <w:vAlign w:val="top"/>
          </w:tcPr>
          <w:p w14:paraId="3173E090">
            <w:pPr>
              <w:spacing w:after="0"/>
            </w:pPr>
            <w:r>
              <w:rPr>
                <w:rFonts w:ascii="微软雅黑" w:hAnsi="微软雅黑" w:eastAsia="微软雅黑"/>
                <w:b w:val="0"/>
                <w:sz w:val="12"/>
              </w:rPr>
              <w:t>0</w:t>
            </w:r>
          </w:p>
        </w:tc>
        <w:tc>
          <w:tcPr>
            <w:tcW w:w="1099" w:type="dxa"/>
            <w:vAlign w:val="top"/>
          </w:tcPr>
          <w:p w14:paraId="4BC6AAEB">
            <w:pPr>
              <w:spacing w:after="0"/>
            </w:pPr>
            <w:r>
              <w:rPr>
                <w:rFonts w:ascii="微软雅黑" w:hAnsi="微软雅黑" w:eastAsia="微软雅黑"/>
                <w:b w:val="0"/>
                <w:sz w:val="12"/>
              </w:rPr>
              <w:t>5</w:t>
            </w:r>
          </w:p>
        </w:tc>
        <w:tc>
          <w:tcPr>
            <w:tcW w:w="1099" w:type="dxa"/>
            <w:vAlign w:val="top"/>
          </w:tcPr>
          <w:p w14:paraId="3BFE9329">
            <w:pPr>
              <w:spacing w:after="0"/>
            </w:pPr>
            <w:r>
              <w:rPr>
                <w:rFonts w:ascii="微软雅黑" w:hAnsi="微软雅黑" w:eastAsia="微软雅黑"/>
                <w:b w:val="0"/>
                <w:sz w:val="12"/>
              </w:rPr>
              <w:t>2.14%</w:t>
            </w:r>
          </w:p>
        </w:tc>
        <w:tc>
          <w:tcPr>
            <w:tcW w:w="1099" w:type="dxa"/>
            <w:vAlign w:val="top"/>
          </w:tcPr>
          <w:p w14:paraId="69F7AD25">
            <w:pPr>
              <w:spacing w:after="0"/>
            </w:pPr>
          </w:p>
        </w:tc>
        <w:tc>
          <w:tcPr>
            <w:tcW w:w="1099" w:type="dxa"/>
            <w:vAlign w:val="top"/>
          </w:tcPr>
          <w:p w14:paraId="1A4A926C">
            <w:pPr>
              <w:spacing w:after="0"/>
            </w:pPr>
          </w:p>
        </w:tc>
      </w:tr>
    </w:tbl>
    <w:p w14:paraId="0A5AB872">
      <w:pPr>
        <w:spacing w:after="80" w:line="252" w:lineRule="auto"/>
      </w:pPr>
    </w:p>
    <w:p w14:paraId="650E220A">
      <w:pPr>
        <w:spacing w:after="80" w:line="252" w:lineRule="auto"/>
      </w:pPr>
      <w:r>
        <w:t>测试结果文档：MP4-H264视频修复详细测试记录.xlsx</w:t>
      </w:r>
    </w:p>
    <w:p w14:paraId="786D2A3A">
      <w:pPr>
        <w:spacing w:after="80" w:line="252" w:lineRule="auto"/>
      </w:pPr>
      <w:r>
        <w:t>结论：</w:t>
      </w:r>
    </w:p>
    <w:p w14:paraId="32368A7D">
      <w:pPr>
        <w:pStyle w:val="14"/>
        <w:spacing w:after="80" w:line="252" w:lineRule="auto"/>
      </w:pPr>
      <w:r>
        <w:t>从“观察上传复成功”维度上对比：与竞品Easeus对比，Easeus修复结果中可播放且具有音频流文件在</w:t>
      </w:r>
      <w:r>
        <w:rPr>
          <w:rFonts w:hint="eastAsia"/>
          <w:lang w:eastAsia="zh-CN"/>
        </w:rPr>
        <w:t>Ritridata</w:t>
      </w:r>
      <w:r>
        <w:t>上传复后均无音频。差异文件地址：\\192.168.1.7\项目\</w:t>
      </w:r>
      <w:r>
        <w:rPr>
          <w:rFonts w:hint="eastAsia"/>
          <w:lang w:eastAsia="zh-CN"/>
        </w:rPr>
        <w:t>Ritridata</w:t>
      </w:r>
      <w:r>
        <w:t>\收集用户资源\web端\video\20230510-20230516\mp4\</w:t>
      </w:r>
      <w:r>
        <w:rPr>
          <w:rFonts w:hint="eastAsia"/>
          <w:lang w:eastAsia="zh-CN"/>
        </w:rPr>
        <w:t>Ritridata</w:t>
      </w:r>
      <w:r>
        <w:t>修复质量比竞品差的H264文件\easeus</w:t>
      </w:r>
    </w:p>
    <w:p w14:paraId="02A76634">
      <w:pPr>
        <w:pStyle w:val="14"/>
        <w:spacing w:after="80" w:line="252" w:lineRule="auto"/>
      </w:pPr>
      <w:r>
        <w:t>与竞品Repairit对比：Repairit修复结果中具有音频流文件在</w:t>
      </w:r>
      <w:r>
        <w:rPr>
          <w:rFonts w:hint="eastAsia"/>
          <w:lang w:eastAsia="zh-CN"/>
        </w:rPr>
        <w:t>Ritridata</w:t>
      </w:r>
      <w:r>
        <w:t>上传复后也均有音频，无差异文件。</w:t>
      </w:r>
    </w:p>
    <w:p w14:paraId="4913BFD1">
      <w:pPr>
        <w:pStyle w:val="5"/>
        <w:spacing w:after="80" w:line="252" w:lineRule="auto"/>
      </w:pPr>
      <w:r>
        <w:t>MP4-H265</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1087"/>
        <w:gridCol w:w="1424"/>
        <w:gridCol w:w="1091"/>
        <w:gridCol w:w="1083"/>
        <w:gridCol w:w="1083"/>
        <w:gridCol w:w="1083"/>
        <w:gridCol w:w="1090"/>
        <w:gridCol w:w="1084"/>
        <w:gridCol w:w="1084"/>
      </w:tblGrid>
      <w:tr w14:paraId="2CB74B4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shd w:val="clear" w:color="auto" w:fill="D9EAF7"/>
            <w:vAlign w:val="center"/>
          </w:tcPr>
          <w:p w14:paraId="37285510">
            <w:pPr>
              <w:spacing w:after="0"/>
            </w:pPr>
            <w:r>
              <w:rPr>
                <w:rFonts w:ascii="微软雅黑" w:hAnsi="微软雅黑" w:eastAsia="微软雅黑"/>
                <w:b/>
                <w:sz w:val="12"/>
              </w:rPr>
              <w:t>文件格式</w:t>
            </w:r>
          </w:p>
        </w:tc>
        <w:tc>
          <w:tcPr>
            <w:tcW w:w="1099" w:type="dxa"/>
            <w:shd w:val="clear" w:color="auto" w:fill="D9EAF7"/>
            <w:vAlign w:val="center"/>
          </w:tcPr>
          <w:p w14:paraId="148B2CBC">
            <w:pPr>
              <w:spacing w:after="0"/>
            </w:pPr>
            <w:r>
              <w:rPr>
                <w:rFonts w:ascii="微软雅黑" w:hAnsi="微软雅黑" w:eastAsia="微软雅黑"/>
                <w:b/>
                <w:sz w:val="12"/>
              </w:rPr>
              <w:t>文件路径</w:t>
            </w:r>
          </w:p>
        </w:tc>
        <w:tc>
          <w:tcPr>
            <w:tcW w:w="1099" w:type="dxa"/>
            <w:shd w:val="clear" w:color="auto" w:fill="D9EAF7"/>
            <w:vAlign w:val="center"/>
          </w:tcPr>
          <w:p w14:paraId="686B4C50">
            <w:pPr>
              <w:spacing w:after="0"/>
            </w:pPr>
            <w:r>
              <w:rPr>
                <w:rFonts w:ascii="微软雅黑" w:hAnsi="微软雅黑" w:eastAsia="微软雅黑"/>
                <w:b/>
                <w:sz w:val="12"/>
              </w:rPr>
              <w:t>文件描述</w:t>
            </w:r>
          </w:p>
        </w:tc>
        <w:tc>
          <w:tcPr>
            <w:tcW w:w="1099" w:type="dxa"/>
            <w:shd w:val="clear" w:color="auto" w:fill="D9EAF7"/>
            <w:vAlign w:val="center"/>
          </w:tcPr>
          <w:p w14:paraId="6C3ED78B">
            <w:pPr>
              <w:spacing w:after="0"/>
            </w:pPr>
            <w:r>
              <w:rPr>
                <w:rFonts w:ascii="微软雅黑" w:hAnsi="微软雅黑" w:eastAsia="微软雅黑"/>
                <w:b/>
                <w:sz w:val="12"/>
              </w:rPr>
              <w:t>修复结果有音频流</w:t>
            </w:r>
          </w:p>
        </w:tc>
        <w:tc>
          <w:tcPr>
            <w:tcW w:w="1099" w:type="dxa"/>
            <w:shd w:val="clear" w:color="auto" w:fill="D9EAF7"/>
            <w:vAlign w:val="center"/>
          </w:tcPr>
          <w:p w14:paraId="7A707C92">
            <w:pPr>
              <w:spacing w:after="0"/>
            </w:pPr>
            <w:r>
              <w:rPr>
                <w:rFonts w:ascii="微软雅黑" w:hAnsi="微软雅黑" w:eastAsia="微软雅黑"/>
                <w:b/>
                <w:sz w:val="12"/>
              </w:rPr>
              <w:t>修复结果无音频流</w:t>
            </w:r>
          </w:p>
        </w:tc>
        <w:tc>
          <w:tcPr>
            <w:tcW w:w="1099" w:type="dxa"/>
            <w:shd w:val="clear" w:color="auto" w:fill="D9EAF7"/>
            <w:vAlign w:val="center"/>
          </w:tcPr>
          <w:p w14:paraId="669894F2">
            <w:pPr>
              <w:spacing w:after="0"/>
            </w:pPr>
            <w:r>
              <w:rPr>
                <w:rFonts w:ascii="微软雅黑" w:hAnsi="微软雅黑" w:eastAsia="微软雅黑"/>
                <w:b/>
                <w:sz w:val="12"/>
              </w:rPr>
              <w:t>总计</w:t>
            </w:r>
          </w:p>
        </w:tc>
        <w:tc>
          <w:tcPr>
            <w:tcW w:w="1099" w:type="dxa"/>
            <w:shd w:val="clear" w:color="auto" w:fill="D9EAF7"/>
            <w:vAlign w:val="center"/>
          </w:tcPr>
          <w:p w14:paraId="3D4F4CC0">
            <w:pPr>
              <w:spacing w:after="0"/>
            </w:pPr>
            <w:r>
              <w:rPr>
                <w:rFonts w:ascii="微软雅黑" w:hAnsi="微软雅黑" w:eastAsia="微软雅黑"/>
                <w:b/>
                <w:sz w:val="12"/>
              </w:rPr>
              <w:t>百分比</w:t>
            </w:r>
          </w:p>
        </w:tc>
        <w:tc>
          <w:tcPr>
            <w:tcW w:w="1099" w:type="dxa"/>
            <w:shd w:val="clear" w:color="auto" w:fill="D9EAF7"/>
            <w:vAlign w:val="center"/>
          </w:tcPr>
          <w:p w14:paraId="20040899">
            <w:pPr>
              <w:spacing w:after="0"/>
            </w:pPr>
            <w:r>
              <w:rPr>
                <w:rFonts w:ascii="微软雅黑" w:hAnsi="微软雅黑" w:eastAsia="微软雅黑"/>
                <w:b/>
                <w:sz w:val="12"/>
              </w:rPr>
              <w:t>测试结果文档</w:t>
            </w:r>
          </w:p>
        </w:tc>
        <w:tc>
          <w:tcPr>
            <w:tcW w:w="1099" w:type="dxa"/>
            <w:shd w:val="clear" w:color="auto" w:fill="D9EAF7"/>
            <w:vAlign w:val="center"/>
          </w:tcPr>
          <w:p w14:paraId="2B8A3A13">
            <w:pPr>
              <w:spacing w:after="0"/>
            </w:pPr>
            <w:r>
              <w:rPr>
                <w:rFonts w:ascii="微软雅黑" w:hAnsi="微软雅黑" w:eastAsia="微软雅黑"/>
                <w:b/>
                <w:sz w:val="12"/>
              </w:rPr>
              <w:t>开发是否已解决</w:t>
            </w:r>
          </w:p>
        </w:tc>
      </w:tr>
      <w:tr w14:paraId="335F95D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6FA9F4BE">
            <w:pPr>
              <w:spacing w:after="0"/>
            </w:pPr>
            <w:r>
              <w:rPr>
                <w:rFonts w:ascii="微软雅黑" w:hAnsi="微软雅黑" w:eastAsia="微软雅黑"/>
                <w:b w:val="0"/>
                <w:sz w:val="12"/>
              </w:rPr>
              <w:t>MP4-H265</w:t>
            </w:r>
          </w:p>
        </w:tc>
        <w:tc>
          <w:tcPr>
            <w:tcW w:w="1099" w:type="dxa"/>
            <w:vAlign w:val="top"/>
          </w:tcPr>
          <w:p w14:paraId="570426B5">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\收集用户资源\web端\video\20230510-20230516\mp4\h265</w:t>
            </w:r>
          </w:p>
        </w:tc>
        <w:tc>
          <w:tcPr>
            <w:tcW w:w="1099" w:type="dxa"/>
            <w:vAlign w:val="top"/>
          </w:tcPr>
          <w:p w14:paraId="006E9E92">
            <w:pPr>
              <w:spacing w:after="0"/>
            </w:pPr>
            <w:r>
              <w:rPr>
                <w:rFonts w:ascii="微软雅黑" w:hAnsi="微软雅黑" w:eastAsia="微软雅黑"/>
                <w:b w:val="0"/>
                <w:sz w:val="12"/>
              </w:rPr>
              <w:t>总数</w:t>
            </w:r>
          </w:p>
        </w:tc>
        <w:tc>
          <w:tcPr>
            <w:tcW w:w="1099" w:type="dxa"/>
            <w:vAlign w:val="top"/>
          </w:tcPr>
          <w:p w14:paraId="06F6FA92">
            <w:pPr>
              <w:spacing w:after="0"/>
            </w:pPr>
            <w:r>
              <w:rPr>
                <w:rFonts w:ascii="微软雅黑" w:hAnsi="微软雅黑" w:eastAsia="微软雅黑"/>
                <w:b w:val="0"/>
                <w:sz w:val="12"/>
              </w:rPr>
              <w:t>\</w:t>
            </w:r>
          </w:p>
        </w:tc>
        <w:tc>
          <w:tcPr>
            <w:tcW w:w="1099" w:type="dxa"/>
            <w:vAlign w:val="top"/>
          </w:tcPr>
          <w:p w14:paraId="0352D2C5">
            <w:pPr>
              <w:spacing w:after="0"/>
            </w:pPr>
            <w:r>
              <w:rPr>
                <w:rFonts w:ascii="微软雅黑" w:hAnsi="微软雅黑" w:eastAsia="微软雅黑"/>
                <w:b w:val="0"/>
                <w:sz w:val="12"/>
              </w:rPr>
              <w:t>\</w:t>
            </w:r>
          </w:p>
        </w:tc>
        <w:tc>
          <w:tcPr>
            <w:tcW w:w="1099" w:type="dxa"/>
            <w:vAlign w:val="top"/>
          </w:tcPr>
          <w:p w14:paraId="7A35F946">
            <w:pPr>
              <w:spacing w:after="0"/>
            </w:pPr>
            <w:r>
              <w:rPr>
                <w:rFonts w:ascii="微软雅黑" w:hAnsi="微软雅黑" w:eastAsia="微软雅黑"/>
                <w:b w:val="0"/>
                <w:sz w:val="12"/>
              </w:rPr>
              <w:t>9</w:t>
            </w:r>
          </w:p>
        </w:tc>
        <w:tc>
          <w:tcPr>
            <w:tcW w:w="1099" w:type="dxa"/>
            <w:vAlign w:val="top"/>
          </w:tcPr>
          <w:p w14:paraId="16C05041">
            <w:pPr>
              <w:spacing w:after="0"/>
            </w:pPr>
            <w:r>
              <w:rPr>
                <w:rFonts w:ascii="微软雅黑" w:hAnsi="微软雅黑" w:eastAsia="微软雅黑"/>
                <w:b w:val="0"/>
                <w:sz w:val="12"/>
              </w:rPr>
              <w:t>100%</w:t>
            </w:r>
          </w:p>
        </w:tc>
        <w:tc>
          <w:tcPr>
            <w:tcW w:w="1099" w:type="dxa"/>
            <w:vAlign w:val="top"/>
          </w:tcPr>
          <w:p w14:paraId="364CC2D8">
            <w:pPr>
              <w:spacing w:after="0"/>
            </w:pPr>
          </w:p>
        </w:tc>
        <w:tc>
          <w:tcPr>
            <w:tcW w:w="1099" w:type="dxa"/>
            <w:vAlign w:val="top"/>
          </w:tcPr>
          <w:p w14:paraId="014124A9">
            <w:pPr>
              <w:spacing w:after="0"/>
            </w:pPr>
          </w:p>
        </w:tc>
      </w:tr>
      <w:tr w14:paraId="3CCA5F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5B15FA1F">
            <w:pPr>
              <w:spacing w:after="0"/>
            </w:pPr>
            <w:r>
              <w:rPr>
                <w:rFonts w:ascii="微软雅黑" w:hAnsi="微软雅黑" w:eastAsia="微软雅黑"/>
                <w:b w:val="0"/>
                <w:sz w:val="12"/>
              </w:rPr>
              <w:t>MP4-H265</w:t>
            </w:r>
          </w:p>
        </w:tc>
        <w:tc>
          <w:tcPr>
            <w:tcW w:w="1099" w:type="dxa"/>
            <w:vAlign w:val="top"/>
          </w:tcPr>
          <w:p w14:paraId="56F77E6D">
            <w:pPr>
              <w:spacing w:after="0"/>
            </w:pPr>
            <w:r>
              <w:rPr>
                <w:rFonts w:ascii="微软雅黑" w:hAnsi="微软雅黑" w:eastAsia="微软雅黑"/>
                <w:b w:val="0"/>
                <w:sz w:val="12"/>
              </w:rPr>
              <w:t>同上</w:t>
            </w:r>
          </w:p>
        </w:tc>
        <w:tc>
          <w:tcPr>
            <w:tcW w:w="1099" w:type="dxa"/>
            <w:vAlign w:val="top"/>
          </w:tcPr>
          <w:p w14:paraId="1F835429">
            <w:pPr>
              <w:spacing w:after="0"/>
            </w:pPr>
            <w:r>
              <w:rPr>
                <w:rFonts w:hint="eastAsia"/>
                <w:b w:val="0"/>
                <w:sz w:val="12"/>
                <w:lang w:eastAsia="zh-CN"/>
              </w:rPr>
              <w:t>Ritridata</w:t>
            </w:r>
            <w:r>
              <w:rPr>
                <w:rFonts w:ascii="微软雅黑" w:hAnsi="微软雅黑" w:eastAsia="微软雅黑"/>
                <w:b w:val="0"/>
                <w:sz w:val="12"/>
              </w:rPr>
              <w:t>修复成功</w:t>
            </w:r>
          </w:p>
        </w:tc>
        <w:tc>
          <w:tcPr>
            <w:tcW w:w="1099" w:type="dxa"/>
            <w:vAlign w:val="top"/>
          </w:tcPr>
          <w:p w14:paraId="29C09F38">
            <w:pPr>
              <w:spacing w:after="0"/>
            </w:pPr>
            <w:r>
              <w:rPr>
                <w:rFonts w:ascii="微软雅黑" w:hAnsi="微软雅黑" w:eastAsia="微软雅黑"/>
                <w:b w:val="0"/>
                <w:sz w:val="12"/>
              </w:rPr>
              <w:t>3</w:t>
            </w:r>
          </w:p>
        </w:tc>
        <w:tc>
          <w:tcPr>
            <w:tcW w:w="1099" w:type="dxa"/>
            <w:vAlign w:val="top"/>
          </w:tcPr>
          <w:p w14:paraId="70CFBD14">
            <w:pPr>
              <w:spacing w:after="0"/>
            </w:pPr>
            <w:r>
              <w:rPr>
                <w:rFonts w:ascii="微软雅黑" w:hAnsi="微软雅黑" w:eastAsia="微软雅黑"/>
                <w:b w:val="0"/>
                <w:sz w:val="12"/>
              </w:rPr>
              <w:t>4</w:t>
            </w:r>
          </w:p>
        </w:tc>
        <w:tc>
          <w:tcPr>
            <w:tcW w:w="1099" w:type="dxa"/>
            <w:vAlign w:val="top"/>
          </w:tcPr>
          <w:p w14:paraId="2D645B27">
            <w:pPr>
              <w:spacing w:after="0"/>
            </w:pPr>
            <w:r>
              <w:rPr>
                <w:rFonts w:ascii="微软雅黑" w:hAnsi="微软雅黑" w:eastAsia="微软雅黑"/>
                <w:b w:val="0"/>
                <w:sz w:val="12"/>
              </w:rPr>
              <w:t>7</w:t>
            </w:r>
          </w:p>
        </w:tc>
        <w:tc>
          <w:tcPr>
            <w:tcW w:w="1099" w:type="dxa"/>
            <w:vAlign w:val="top"/>
          </w:tcPr>
          <w:p w14:paraId="7445D6E6">
            <w:pPr>
              <w:spacing w:after="0"/>
            </w:pPr>
            <w:r>
              <w:rPr>
                <w:rFonts w:ascii="微软雅黑" w:hAnsi="微软雅黑" w:eastAsia="微软雅黑"/>
                <w:b w:val="0"/>
                <w:sz w:val="12"/>
              </w:rPr>
              <w:t>77.78%</w:t>
            </w:r>
          </w:p>
        </w:tc>
        <w:tc>
          <w:tcPr>
            <w:tcW w:w="1099" w:type="dxa"/>
            <w:vAlign w:val="top"/>
          </w:tcPr>
          <w:p w14:paraId="40442D5B">
            <w:pPr>
              <w:spacing w:after="0"/>
            </w:pPr>
          </w:p>
        </w:tc>
        <w:tc>
          <w:tcPr>
            <w:tcW w:w="1099" w:type="dxa"/>
            <w:vAlign w:val="top"/>
          </w:tcPr>
          <w:p w14:paraId="457AFCFB">
            <w:pPr>
              <w:spacing w:after="0"/>
            </w:pPr>
          </w:p>
        </w:tc>
      </w:tr>
      <w:tr w14:paraId="23E78AB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7D73C6D5">
            <w:pPr>
              <w:spacing w:after="0"/>
            </w:pPr>
            <w:r>
              <w:rPr>
                <w:rFonts w:ascii="微软雅黑" w:hAnsi="微软雅黑" w:eastAsia="微软雅黑"/>
                <w:b w:val="0"/>
                <w:sz w:val="12"/>
              </w:rPr>
              <w:t>MP4-H265</w:t>
            </w:r>
          </w:p>
        </w:tc>
        <w:tc>
          <w:tcPr>
            <w:tcW w:w="1099" w:type="dxa"/>
            <w:vAlign w:val="top"/>
          </w:tcPr>
          <w:p w14:paraId="6EA77768">
            <w:pPr>
              <w:spacing w:after="0"/>
            </w:pPr>
            <w:r>
              <w:rPr>
                <w:rFonts w:ascii="微软雅黑" w:hAnsi="微软雅黑" w:eastAsia="微软雅黑"/>
                <w:b w:val="0"/>
                <w:sz w:val="12"/>
              </w:rPr>
              <w:t>同上</w:t>
            </w:r>
          </w:p>
        </w:tc>
        <w:tc>
          <w:tcPr>
            <w:tcW w:w="1099" w:type="dxa"/>
            <w:vAlign w:val="top"/>
          </w:tcPr>
          <w:p w14:paraId="609EEF0D">
            <w:pPr>
              <w:spacing w:after="0"/>
            </w:pPr>
            <w:r>
              <w:rPr>
                <w:rFonts w:hint="eastAsia"/>
                <w:b w:val="0"/>
                <w:sz w:val="12"/>
                <w:lang w:eastAsia="zh-CN"/>
              </w:rPr>
              <w:t>Ritridata</w:t>
            </w:r>
            <w:r>
              <w:rPr>
                <w:rFonts w:ascii="微软雅黑" w:hAnsi="微软雅黑" w:eastAsia="微软雅黑"/>
                <w:b w:val="0"/>
                <w:sz w:val="12"/>
              </w:rPr>
              <w:t>观察上传复成功</w:t>
            </w:r>
          </w:p>
        </w:tc>
        <w:tc>
          <w:tcPr>
            <w:tcW w:w="1099" w:type="dxa"/>
            <w:vAlign w:val="top"/>
          </w:tcPr>
          <w:p w14:paraId="3068B1AD">
            <w:pPr>
              <w:spacing w:after="0"/>
            </w:pPr>
            <w:r>
              <w:rPr>
                <w:rFonts w:ascii="微软雅黑" w:hAnsi="微软雅黑" w:eastAsia="微软雅黑"/>
                <w:b w:val="0"/>
                <w:sz w:val="12"/>
              </w:rPr>
              <w:t>3</w:t>
            </w:r>
          </w:p>
        </w:tc>
        <w:tc>
          <w:tcPr>
            <w:tcW w:w="1099" w:type="dxa"/>
            <w:vAlign w:val="top"/>
          </w:tcPr>
          <w:p w14:paraId="6D637BA5">
            <w:pPr>
              <w:spacing w:after="0"/>
            </w:pPr>
            <w:r>
              <w:rPr>
                <w:rFonts w:ascii="微软雅黑" w:hAnsi="微软雅黑" w:eastAsia="微软雅黑"/>
                <w:b w:val="0"/>
                <w:sz w:val="12"/>
              </w:rPr>
              <w:t>0</w:t>
            </w:r>
          </w:p>
        </w:tc>
        <w:tc>
          <w:tcPr>
            <w:tcW w:w="1099" w:type="dxa"/>
            <w:vAlign w:val="top"/>
          </w:tcPr>
          <w:p w14:paraId="171AA35A">
            <w:pPr>
              <w:spacing w:after="0"/>
            </w:pPr>
            <w:r>
              <w:rPr>
                <w:rFonts w:ascii="微软雅黑" w:hAnsi="微软雅黑" w:eastAsia="微软雅黑"/>
                <w:b w:val="0"/>
                <w:sz w:val="12"/>
              </w:rPr>
              <w:t>3</w:t>
            </w:r>
          </w:p>
        </w:tc>
        <w:tc>
          <w:tcPr>
            <w:tcW w:w="1099" w:type="dxa"/>
            <w:vAlign w:val="top"/>
          </w:tcPr>
          <w:p w14:paraId="40232192">
            <w:pPr>
              <w:spacing w:after="0"/>
            </w:pPr>
            <w:r>
              <w:rPr>
                <w:rFonts w:ascii="微软雅黑" w:hAnsi="微软雅黑" w:eastAsia="微软雅黑"/>
                <w:b w:val="0"/>
                <w:sz w:val="12"/>
              </w:rPr>
              <w:t>33.33%</w:t>
            </w:r>
          </w:p>
        </w:tc>
        <w:tc>
          <w:tcPr>
            <w:tcW w:w="1099" w:type="dxa"/>
            <w:vAlign w:val="top"/>
          </w:tcPr>
          <w:p w14:paraId="02DCDBCF">
            <w:pPr>
              <w:spacing w:after="0"/>
            </w:pPr>
          </w:p>
        </w:tc>
        <w:tc>
          <w:tcPr>
            <w:tcW w:w="1099" w:type="dxa"/>
            <w:vAlign w:val="top"/>
          </w:tcPr>
          <w:p w14:paraId="5D7AA568">
            <w:pPr>
              <w:spacing w:after="0"/>
            </w:pPr>
          </w:p>
        </w:tc>
      </w:tr>
      <w:tr w14:paraId="68EEDDB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2DBF6212">
            <w:pPr>
              <w:spacing w:after="0"/>
            </w:pPr>
            <w:r>
              <w:rPr>
                <w:rFonts w:ascii="微软雅黑" w:hAnsi="微软雅黑" w:eastAsia="微软雅黑"/>
                <w:b w:val="0"/>
                <w:sz w:val="12"/>
              </w:rPr>
              <w:t>MP4-H265</w:t>
            </w:r>
          </w:p>
        </w:tc>
        <w:tc>
          <w:tcPr>
            <w:tcW w:w="1099" w:type="dxa"/>
            <w:vAlign w:val="top"/>
          </w:tcPr>
          <w:p w14:paraId="48A8E39C">
            <w:pPr>
              <w:spacing w:after="0"/>
            </w:pPr>
            <w:r>
              <w:rPr>
                <w:rFonts w:ascii="微软雅黑" w:hAnsi="微软雅黑" w:eastAsia="微软雅黑"/>
                <w:b w:val="0"/>
                <w:sz w:val="12"/>
              </w:rPr>
              <w:t>同上</w:t>
            </w:r>
          </w:p>
        </w:tc>
        <w:tc>
          <w:tcPr>
            <w:tcW w:w="1099" w:type="dxa"/>
            <w:vAlign w:val="top"/>
          </w:tcPr>
          <w:p w14:paraId="1FDD014D">
            <w:pPr>
              <w:spacing w:after="0"/>
            </w:pPr>
            <w:r>
              <w:rPr>
                <w:rFonts w:ascii="微软雅黑" w:hAnsi="微软雅黑" w:eastAsia="微软雅黑"/>
                <w:b w:val="0"/>
                <w:sz w:val="12"/>
              </w:rPr>
              <w:t>Easeus修复成功</w:t>
            </w:r>
          </w:p>
        </w:tc>
        <w:tc>
          <w:tcPr>
            <w:tcW w:w="1099" w:type="dxa"/>
            <w:vAlign w:val="top"/>
          </w:tcPr>
          <w:p w14:paraId="7A2D63C9">
            <w:pPr>
              <w:spacing w:after="0"/>
            </w:pPr>
            <w:r>
              <w:rPr>
                <w:rFonts w:ascii="微软雅黑" w:hAnsi="微软雅黑" w:eastAsia="微软雅黑"/>
                <w:b w:val="0"/>
                <w:sz w:val="12"/>
              </w:rPr>
              <w:t>3</w:t>
            </w:r>
          </w:p>
        </w:tc>
        <w:tc>
          <w:tcPr>
            <w:tcW w:w="1099" w:type="dxa"/>
            <w:vAlign w:val="top"/>
          </w:tcPr>
          <w:p w14:paraId="369D77D3">
            <w:pPr>
              <w:spacing w:after="0"/>
            </w:pPr>
            <w:r>
              <w:rPr>
                <w:rFonts w:ascii="微软雅黑" w:hAnsi="微软雅黑" w:eastAsia="微软雅黑"/>
                <w:b w:val="0"/>
                <w:sz w:val="12"/>
              </w:rPr>
              <w:t>3</w:t>
            </w:r>
          </w:p>
        </w:tc>
        <w:tc>
          <w:tcPr>
            <w:tcW w:w="1099" w:type="dxa"/>
            <w:vAlign w:val="top"/>
          </w:tcPr>
          <w:p w14:paraId="6CBEFC65">
            <w:pPr>
              <w:spacing w:after="0"/>
            </w:pPr>
            <w:r>
              <w:rPr>
                <w:rFonts w:ascii="微软雅黑" w:hAnsi="微软雅黑" w:eastAsia="微软雅黑"/>
                <w:b w:val="0"/>
                <w:sz w:val="12"/>
              </w:rPr>
              <w:t>6</w:t>
            </w:r>
          </w:p>
        </w:tc>
        <w:tc>
          <w:tcPr>
            <w:tcW w:w="1099" w:type="dxa"/>
            <w:vAlign w:val="top"/>
          </w:tcPr>
          <w:p w14:paraId="21106562">
            <w:pPr>
              <w:spacing w:after="0"/>
            </w:pPr>
            <w:r>
              <w:rPr>
                <w:rFonts w:ascii="微软雅黑" w:hAnsi="微软雅黑" w:eastAsia="微软雅黑"/>
                <w:b w:val="0"/>
                <w:sz w:val="12"/>
              </w:rPr>
              <w:t>66.67%</w:t>
            </w:r>
          </w:p>
        </w:tc>
        <w:tc>
          <w:tcPr>
            <w:tcW w:w="1099" w:type="dxa"/>
            <w:vAlign w:val="top"/>
          </w:tcPr>
          <w:p w14:paraId="402A05A2">
            <w:pPr>
              <w:spacing w:after="0"/>
            </w:pPr>
          </w:p>
        </w:tc>
        <w:tc>
          <w:tcPr>
            <w:tcW w:w="1099" w:type="dxa"/>
            <w:vAlign w:val="top"/>
          </w:tcPr>
          <w:p w14:paraId="1C8D3DE2">
            <w:pPr>
              <w:spacing w:after="0"/>
            </w:pPr>
          </w:p>
        </w:tc>
      </w:tr>
      <w:tr w14:paraId="2BC394D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46B20CB8">
            <w:pPr>
              <w:spacing w:after="0"/>
            </w:pPr>
            <w:r>
              <w:rPr>
                <w:rFonts w:ascii="微软雅黑" w:hAnsi="微软雅黑" w:eastAsia="微软雅黑"/>
                <w:b w:val="0"/>
                <w:sz w:val="12"/>
              </w:rPr>
              <w:t>MP4-H265</w:t>
            </w:r>
          </w:p>
        </w:tc>
        <w:tc>
          <w:tcPr>
            <w:tcW w:w="1099" w:type="dxa"/>
            <w:vAlign w:val="top"/>
          </w:tcPr>
          <w:p w14:paraId="7D94926C">
            <w:pPr>
              <w:spacing w:after="0"/>
            </w:pPr>
            <w:r>
              <w:rPr>
                <w:rFonts w:ascii="微软雅黑" w:hAnsi="微软雅黑" w:eastAsia="微软雅黑"/>
                <w:b w:val="0"/>
                <w:sz w:val="12"/>
              </w:rPr>
              <w:t>同上</w:t>
            </w:r>
          </w:p>
        </w:tc>
        <w:tc>
          <w:tcPr>
            <w:tcW w:w="1099" w:type="dxa"/>
            <w:vAlign w:val="top"/>
          </w:tcPr>
          <w:p w14:paraId="7555D18C">
            <w:pPr>
              <w:spacing w:after="0"/>
            </w:pPr>
            <w:r>
              <w:rPr>
                <w:rFonts w:ascii="微软雅黑" w:hAnsi="微软雅黑" w:eastAsia="微软雅黑"/>
                <w:b w:val="0"/>
                <w:sz w:val="12"/>
              </w:rPr>
              <w:t>Easeus观察上传复成功</w:t>
            </w:r>
          </w:p>
        </w:tc>
        <w:tc>
          <w:tcPr>
            <w:tcW w:w="1099" w:type="dxa"/>
            <w:vAlign w:val="top"/>
          </w:tcPr>
          <w:p w14:paraId="3C141614">
            <w:pPr>
              <w:spacing w:after="0"/>
            </w:pPr>
            <w:r>
              <w:rPr>
                <w:rFonts w:ascii="微软雅黑" w:hAnsi="微软雅黑" w:eastAsia="微软雅黑"/>
                <w:b w:val="0"/>
                <w:sz w:val="12"/>
              </w:rPr>
              <w:t>1</w:t>
            </w:r>
          </w:p>
        </w:tc>
        <w:tc>
          <w:tcPr>
            <w:tcW w:w="1099" w:type="dxa"/>
            <w:vAlign w:val="top"/>
          </w:tcPr>
          <w:p w14:paraId="1E716DE1">
            <w:pPr>
              <w:spacing w:after="0"/>
            </w:pPr>
            <w:r>
              <w:rPr>
                <w:rFonts w:ascii="微软雅黑" w:hAnsi="微软雅黑" w:eastAsia="微软雅黑"/>
                <w:b w:val="0"/>
                <w:sz w:val="12"/>
              </w:rPr>
              <w:t>0</w:t>
            </w:r>
          </w:p>
        </w:tc>
        <w:tc>
          <w:tcPr>
            <w:tcW w:w="1099" w:type="dxa"/>
            <w:vAlign w:val="top"/>
          </w:tcPr>
          <w:p w14:paraId="5C322F9B">
            <w:pPr>
              <w:spacing w:after="0"/>
            </w:pPr>
            <w:r>
              <w:rPr>
                <w:rFonts w:ascii="微软雅黑" w:hAnsi="微软雅黑" w:eastAsia="微软雅黑"/>
                <w:b w:val="0"/>
                <w:sz w:val="12"/>
              </w:rPr>
              <w:t>1</w:t>
            </w:r>
          </w:p>
        </w:tc>
        <w:tc>
          <w:tcPr>
            <w:tcW w:w="1099" w:type="dxa"/>
            <w:vAlign w:val="top"/>
          </w:tcPr>
          <w:p w14:paraId="78151A94">
            <w:pPr>
              <w:spacing w:after="0"/>
            </w:pPr>
            <w:r>
              <w:rPr>
                <w:rFonts w:ascii="微软雅黑" w:hAnsi="微软雅黑" w:eastAsia="微软雅黑"/>
                <w:b w:val="0"/>
                <w:sz w:val="12"/>
              </w:rPr>
              <w:t>11.11%</w:t>
            </w:r>
          </w:p>
        </w:tc>
        <w:tc>
          <w:tcPr>
            <w:tcW w:w="1099" w:type="dxa"/>
            <w:vAlign w:val="top"/>
          </w:tcPr>
          <w:p w14:paraId="651ECBC5">
            <w:pPr>
              <w:spacing w:after="0"/>
            </w:pPr>
          </w:p>
        </w:tc>
        <w:tc>
          <w:tcPr>
            <w:tcW w:w="1099" w:type="dxa"/>
            <w:vAlign w:val="top"/>
          </w:tcPr>
          <w:p w14:paraId="3FA01708">
            <w:pPr>
              <w:spacing w:after="0"/>
            </w:pPr>
          </w:p>
        </w:tc>
      </w:tr>
      <w:tr w14:paraId="55ABC23B">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13BB085A">
            <w:pPr>
              <w:spacing w:after="0"/>
            </w:pPr>
            <w:r>
              <w:rPr>
                <w:rFonts w:ascii="微软雅黑" w:hAnsi="微软雅黑" w:eastAsia="微软雅黑"/>
                <w:b w:val="0"/>
                <w:sz w:val="12"/>
              </w:rPr>
              <w:t>MP4-H265</w:t>
            </w:r>
          </w:p>
        </w:tc>
        <w:tc>
          <w:tcPr>
            <w:tcW w:w="1099" w:type="dxa"/>
            <w:vAlign w:val="top"/>
          </w:tcPr>
          <w:p w14:paraId="37DC7F99">
            <w:pPr>
              <w:spacing w:after="0"/>
            </w:pPr>
            <w:r>
              <w:rPr>
                <w:rFonts w:ascii="微软雅黑" w:hAnsi="微软雅黑" w:eastAsia="微软雅黑"/>
                <w:b w:val="0"/>
                <w:sz w:val="12"/>
              </w:rPr>
              <w:t>同上</w:t>
            </w:r>
          </w:p>
        </w:tc>
        <w:tc>
          <w:tcPr>
            <w:tcW w:w="1099" w:type="dxa"/>
            <w:vAlign w:val="top"/>
          </w:tcPr>
          <w:p w14:paraId="372D384C">
            <w:pPr>
              <w:spacing w:after="0"/>
            </w:pPr>
            <w:r>
              <w:rPr>
                <w:rFonts w:ascii="微软雅黑" w:hAnsi="微软雅黑" w:eastAsia="微软雅黑"/>
                <w:b w:val="0"/>
                <w:sz w:val="12"/>
              </w:rPr>
              <w:t>repairit修复成功</w:t>
            </w:r>
          </w:p>
        </w:tc>
        <w:tc>
          <w:tcPr>
            <w:tcW w:w="1099" w:type="dxa"/>
            <w:vAlign w:val="top"/>
          </w:tcPr>
          <w:p w14:paraId="4101C729">
            <w:pPr>
              <w:spacing w:after="0"/>
            </w:pPr>
            <w:r>
              <w:rPr>
                <w:rFonts w:ascii="微软雅黑" w:hAnsi="微软雅黑" w:eastAsia="微软雅黑"/>
                <w:b w:val="0"/>
                <w:sz w:val="12"/>
              </w:rPr>
              <w:t>3</w:t>
            </w:r>
          </w:p>
        </w:tc>
        <w:tc>
          <w:tcPr>
            <w:tcW w:w="1099" w:type="dxa"/>
            <w:vAlign w:val="top"/>
          </w:tcPr>
          <w:p w14:paraId="51428DD4">
            <w:pPr>
              <w:spacing w:after="0"/>
            </w:pPr>
            <w:r>
              <w:rPr>
                <w:rFonts w:ascii="微软雅黑" w:hAnsi="微软雅黑" w:eastAsia="微软雅黑"/>
                <w:b w:val="0"/>
                <w:sz w:val="12"/>
              </w:rPr>
              <w:t>3</w:t>
            </w:r>
          </w:p>
        </w:tc>
        <w:tc>
          <w:tcPr>
            <w:tcW w:w="1099" w:type="dxa"/>
            <w:vAlign w:val="top"/>
          </w:tcPr>
          <w:p w14:paraId="29D09E67">
            <w:pPr>
              <w:spacing w:after="0"/>
            </w:pPr>
            <w:r>
              <w:rPr>
                <w:rFonts w:ascii="微软雅黑" w:hAnsi="微软雅黑" w:eastAsia="微软雅黑"/>
                <w:b w:val="0"/>
                <w:sz w:val="12"/>
              </w:rPr>
              <w:t>6</w:t>
            </w:r>
          </w:p>
        </w:tc>
        <w:tc>
          <w:tcPr>
            <w:tcW w:w="1099" w:type="dxa"/>
            <w:vAlign w:val="top"/>
          </w:tcPr>
          <w:p w14:paraId="45291C76">
            <w:pPr>
              <w:spacing w:after="0"/>
            </w:pPr>
            <w:r>
              <w:rPr>
                <w:rFonts w:ascii="微软雅黑" w:hAnsi="微软雅黑" w:eastAsia="微软雅黑"/>
                <w:b w:val="0"/>
                <w:sz w:val="12"/>
              </w:rPr>
              <w:t>66.67%</w:t>
            </w:r>
          </w:p>
        </w:tc>
        <w:tc>
          <w:tcPr>
            <w:tcW w:w="1099" w:type="dxa"/>
            <w:vAlign w:val="top"/>
          </w:tcPr>
          <w:p w14:paraId="1080B2EC">
            <w:pPr>
              <w:spacing w:after="0"/>
            </w:pPr>
          </w:p>
        </w:tc>
        <w:tc>
          <w:tcPr>
            <w:tcW w:w="1099" w:type="dxa"/>
            <w:vAlign w:val="top"/>
          </w:tcPr>
          <w:p w14:paraId="0B11C41B">
            <w:pPr>
              <w:spacing w:after="0"/>
            </w:pPr>
          </w:p>
        </w:tc>
      </w:tr>
      <w:tr w14:paraId="4935058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768E48D8">
            <w:pPr>
              <w:spacing w:after="0"/>
            </w:pPr>
            <w:r>
              <w:rPr>
                <w:rFonts w:ascii="微软雅黑" w:hAnsi="微软雅黑" w:eastAsia="微软雅黑"/>
                <w:b w:val="0"/>
                <w:sz w:val="12"/>
              </w:rPr>
              <w:t>MP4-H265</w:t>
            </w:r>
          </w:p>
        </w:tc>
        <w:tc>
          <w:tcPr>
            <w:tcW w:w="1099" w:type="dxa"/>
            <w:vAlign w:val="top"/>
          </w:tcPr>
          <w:p w14:paraId="01DE958A">
            <w:pPr>
              <w:spacing w:after="0"/>
            </w:pPr>
            <w:r>
              <w:rPr>
                <w:rFonts w:ascii="微软雅黑" w:hAnsi="微软雅黑" w:eastAsia="微软雅黑"/>
                <w:b w:val="0"/>
                <w:sz w:val="12"/>
              </w:rPr>
              <w:t>同上</w:t>
            </w:r>
          </w:p>
        </w:tc>
        <w:tc>
          <w:tcPr>
            <w:tcW w:w="1099" w:type="dxa"/>
            <w:vAlign w:val="top"/>
          </w:tcPr>
          <w:p w14:paraId="0BCA12EA">
            <w:pPr>
              <w:spacing w:after="0"/>
            </w:pPr>
            <w:r>
              <w:rPr>
                <w:rFonts w:ascii="微软雅黑" w:hAnsi="微软雅黑" w:eastAsia="微软雅黑"/>
                <w:b w:val="0"/>
                <w:sz w:val="12"/>
              </w:rPr>
              <w:t>repairit观察上传复成功</w:t>
            </w:r>
          </w:p>
        </w:tc>
        <w:tc>
          <w:tcPr>
            <w:tcW w:w="1099" w:type="dxa"/>
            <w:vAlign w:val="top"/>
          </w:tcPr>
          <w:p w14:paraId="1FC4EDDF">
            <w:pPr>
              <w:spacing w:after="0"/>
            </w:pPr>
            <w:r>
              <w:rPr>
                <w:rFonts w:ascii="微软雅黑" w:hAnsi="微软雅黑" w:eastAsia="微软雅黑"/>
                <w:b w:val="0"/>
                <w:sz w:val="12"/>
              </w:rPr>
              <w:t>3</w:t>
            </w:r>
          </w:p>
        </w:tc>
        <w:tc>
          <w:tcPr>
            <w:tcW w:w="1099" w:type="dxa"/>
            <w:vAlign w:val="top"/>
          </w:tcPr>
          <w:p w14:paraId="76216042">
            <w:pPr>
              <w:spacing w:after="0"/>
            </w:pPr>
            <w:r>
              <w:rPr>
                <w:rFonts w:ascii="微软雅黑" w:hAnsi="微软雅黑" w:eastAsia="微软雅黑"/>
                <w:b w:val="0"/>
                <w:sz w:val="12"/>
              </w:rPr>
              <w:t>3</w:t>
            </w:r>
          </w:p>
        </w:tc>
        <w:tc>
          <w:tcPr>
            <w:tcW w:w="1099" w:type="dxa"/>
            <w:vAlign w:val="top"/>
          </w:tcPr>
          <w:p w14:paraId="5A4446C3">
            <w:pPr>
              <w:spacing w:after="0"/>
            </w:pPr>
            <w:r>
              <w:rPr>
                <w:rFonts w:ascii="微软雅黑" w:hAnsi="微软雅黑" w:eastAsia="微软雅黑"/>
                <w:b w:val="0"/>
                <w:sz w:val="12"/>
              </w:rPr>
              <w:t>6</w:t>
            </w:r>
          </w:p>
        </w:tc>
        <w:tc>
          <w:tcPr>
            <w:tcW w:w="1099" w:type="dxa"/>
            <w:vAlign w:val="top"/>
          </w:tcPr>
          <w:p w14:paraId="20746E0D">
            <w:pPr>
              <w:spacing w:after="0"/>
            </w:pPr>
            <w:r>
              <w:rPr>
                <w:rFonts w:ascii="微软雅黑" w:hAnsi="微软雅黑" w:eastAsia="微软雅黑"/>
                <w:b w:val="0"/>
                <w:sz w:val="12"/>
              </w:rPr>
              <w:t>66.67%</w:t>
            </w:r>
          </w:p>
        </w:tc>
        <w:tc>
          <w:tcPr>
            <w:tcW w:w="1099" w:type="dxa"/>
            <w:vAlign w:val="top"/>
          </w:tcPr>
          <w:p w14:paraId="107A2DC6">
            <w:pPr>
              <w:spacing w:after="0"/>
            </w:pPr>
          </w:p>
        </w:tc>
        <w:tc>
          <w:tcPr>
            <w:tcW w:w="1099" w:type="dxa"/>
            <w:vAlign w:val="top"/>
          </w:tcPr>
          <w:p w14:paraId="49F8EC26">
            <w:pPr>
              <w:spacing w:after="0"/>
            </w:pPr>
          </w:p>
        </w:tc>
      </w:tr>
    </w:tbl>
    <w:p w14:paraId="3D0B2085">
      <w:pPr>
        <w:spacing w:after="80" w:line="252" w:lineRule="auto"/>
      </w:pPr>
    </w:p>
    <w:p w14:paraId="4AF3E071">
      <w:pPr>
        <w:spacing w:after="80" w:line="252" w:lineRule="auto"/>
      </w:pPr>
      <w:r>
        <w:t>测试结果文档：MP4-H265视频修复详细测试记录.xlsx</w:t>
      </w:r>
    </w:p>
    <w:p w14:paraId="74F7BE55">
      <w:pPr>
        <w:spacing w:after="80" w:line="252" w:lineRule="auto"/>
      </w:pPr>
      <w:r>
        <w:t>开发是否已解决：无需解决，FS测试工具的问题</w:t>
      </w:r>
    </w:p>
    <w:p w14:paraId="09AABFD0">
      <w:pPr>
        <w:spacing w:after="80" w:line="252" w:lineRule="auto"/>
      </w:pPr>
      <w:r>
        <w:t>结论：</w:t>
      </w:r>
    </w:p>
    <w:p w14:paraId="66D8A7E1">
      <w:pPr>
        <w:pStyle w:val="14"/>
        <w:spacing w:after="80" w:line="252" w:lineRule="auto"/>
      </w:pPr>
      <w:r>
        <w:t>从“观察上传复成功”维度上对比：与竞品Easeus对比，Easeus修复结果中音频流文件在</w:t>
      </w:r>
      <w:r>
        <w:rPr>
          <w:rFonts w:hint="eastAsia"/>
          <w:lang w:eastAsia="zh-CN"/>
        </w:rPr>
        <w:t>Ritridata</w:t>
      </w:r>
      <w:r>
        <w:t>上传复后均有音频，质量无差异。</w:t>
      </w:r>
    </w:p>
    <w:p w14:paraId="65CD281B">
      <w:pPr>
        <w:pStyle w:val="14"/>
        <w:spacing w:after="80" w:line="252" w:lineRule="auto"/>
      </w:pPr>
      <w:r>
        <w:t>与竞品Repairit对比：Repairit修复结果中具有音频流文件在</w:t>
      </w:r>
      <w:r>
        <w:rPr>
          <w:rFonts w:hint="eastAsia"/>
          <w:lang w:eastAsia="zh-CN"/>
        </w:rPr>
        <w:t>Ritridata</w:t>
      </w:r>
      <w:r>
        <w:t>上传复后也均有音频，差异部分在于个别文件竞品修复后可播放，</w:t>
      </w:r>
      <w:r>
        <w:rPr>
          <w:rFonts w:hint="eastAsia"/>
          <w:lang w:eastAsia="zh-CN"/>
        </w:rPr>
        <w:t>Ritridata</w:t>
      </w:r>
      <w:r>
        <w:t>修复失败。差异文件地址：\\192.168.1.7\项目\</w:t>
      </w:r>
      <w:r>
        <w:rPr>
          <w:rFonts w:hint="eastAsia"/>
          <w:lang w:eastAsia="zh-CN"/>
        </w:rPr>
        <w:t>Ritridata</w:t>
      </w:r>
      <w:r>
        <w:t>\收集用户资源\web端\video\20230510-20230516\mp4\</w:t>
      </w:r>
      <w:r>
        <w:rPr>
          <w:rFonts w:hint="eastAsia"/>
          <w:lang w:eastAsia="zh-CN"/>
        </w:rPr>
        <w:t>Ritridata</w:t>
      </w:r>
      <w:r>
        <w:t>修复质量比竞品差的H265文件\Repairit</w:t>
      </w:r>
    </w:p>
    <w:p w14:paraId="71DABF08">
      <w:pPr>
        <w:spacing w:after="80" w:line="252" w:lineRule="auto"/>
        <w:sectPr>
          <w:pgSz w:w="11909" w:h="16834"/>
          <w:pgMar w:top="936" w:right="1008" w:bottom="936" w:left="1008" w:header="720" w:footer="720" w:gutter="0"/>
          <w:cols w:space="720" w:num="1"/>
          <w:docGrid w:linePitch="360" w:charSpace="0"/>
        </w:sectPr>
      </w:pPr>
    </w:p>
    <w:p w14:paraId="06846637">
      <w:pPr>
        <w:pStyle w:val="4"/>
        <w:spacing w:after="80" w:line="252" w:lineRule="auto"/>
      </w:pPr>
      <w:r>
        <w:t>5.4 文档修复质量测试</w:t>
      </w:r>
    </w:p>
    <w:p w14:paraId="72356D0B">
      <w:pPr>
        <w:pStyle w:val="16"/>
        <w:spacing w:after="80" w:line="252" w:lineRule="auto"/>
      </w:pPr>
      <w:r>
        <w:t>资源准备：准备文档修复资源（docx、xlsx、pptx），包含已支持的不同文件格式、损坏文档资源。Web端有针对格式收集资源，用于日常测试以及竞品对比。</w:t>
      </w:r>
    </w:p>
    <w:p w14:paraId="031FF84A">
      <w:pPr>
        <w:pStyle w:val="16"/>
        <w:spacing w:after="80" w:line="252" w:lineRule="auto"/>
      </w:pPr>
      <w:r>
        <w:t>对比频率：日常代码优化修改对比新旧版本修复质量；线上收集资源对比竞品修复质量。</w:t>
      </w:r>
    </w:p>
    <w:p w14:paraId="6434E940">
      <w:pPr>
        <w:pStyle w:val="16"/>
        <w:spacing w:after="80" w:line="252" w:lineRule="auto"/>
      </w:pPr>
      <w:r>
        <w:t>对比维度：是否修复成功，是否能修复出完整文档；但是修复出的文档是否能打开，目前无法通过接口判断，只能手工对比。</w:t>
      </w:r>
    </w:p>
    <w:p w14:paraId="08545945">
      <w:pPr>
        <w:spacing w:after="80" w:line="252" w:lineRule="auto"/>
      </w:pPr>
      <w:r>
        <w:t>文档修复质量测试表字段：文件名称、</w:t>
      </w:r>
      <w:r>
        <w:rPr>
          <w:rFonts w:hint="eastAsia"/>
          <w:lang w:eastAsia="zh-CN"/>
        </w:rPr>
        <w:t>Ritridata</w:t>
      </w:r>
      <w:r>
        <w:t>是否可修复、</w:t>
      </w:r>
      <w:r>
        <w:rPr>
          <w:rFonts w:hint="eastAsia"/>
          <w:lang w:eastAsia="zh-CN"/>
        </w:rPr>
        <w:t>Ritridata</w:t>
      </w:r>
      <w:r>
        <w:t>修复出文件、</w:t>
      </w:r>
      <w:r>
        <w:rPr>
          <w:rFonts w:hint="eastAsia"/>
          <w:lang w:eastAsia="zh-CN"/>
        </w:rPr>
        <w:t>Ritridata</w:t>
      </w:r>
      <w:r>
        <w:t>修复成功、repairit是否可修复、repairit是否修复成功。</w:t>
      </w:r>
    </w:p>
    <w:p w14:paraId="5BC5EDE7">
      <w:pPr>
        <w:spacing w:after="80" w:line="252" w:lineRule="auto"/>
      </w:pPr>
      <w:r>
        <w:t>可见文件类型：.pptx、.docx、.xlsx。</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893"/>
      </w:tblGrid>
      <w:tr w14:paraId="06354F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shd w:val="clear" w:color="auto" w:fill="D9EAF7"/>
            <w:vAlign w:val="center"/>
          </w:tcPr>
          <w:p w14:paraId="5FFA9345">
            <w:pPr>
              <w:spacing w:after="0"/>
            </w:pPr>
            <w:r>
              <w:rPr>
                <w:rFonts w:ascii="微软雅黑" w:hAnsi="微软雅黑" w:eastAsia="微软雅黑"/>
                <w:b/>
                <w:sz w:val="16"/>
              </w:rPr>
              <w:t>可见文件名示例</w:t>
            </w:r>
          </w:p>
        </w:tc>
      </w:tr>
      <w:tr w14:paraId="4536B6D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0DC2AD39">
            <w:pPr>
              <w:spacing w:after="0"/>
            </w:pPr>
            <w:r>
              <w:rPr>
                <w:rFonts w:ascii="微软雅黑" w:hAnsi="微软雅黑" w:eastAsia="微软雅黑"/>
                <w:b w:val="0"/>
                <w:sz w:val="16"/>
              </w:rPr>
              <w:t>3343_52cc6488...pptx</w:t>
            </w:r>
          </w:p>
        </w:tc>
      </w:tr>
      <w:tr w14:paraId="292B41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73B8F148">
            <w:pPr>
              <w:spacing w:after="0"/>
            </w:pPr>
            <w:r>
              <w:rPr>
                <w:rFonts w:ascii="微软雅黑" w:hAnsi="微软雅黑" w:eastAsia="微软雅黑"/>
                <w:b w:val="0"/>
                <w:sz w:val="16"/>
              </w:rPr>
              <w:t>5435_002003...pptx</w:t>
            </w:r>
          </w:p>
        </w:tc>
      </w:tr>
      <w:tr w14:paraId="4F55153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0EF8FD54">
            <w:pPr>
              <w:spacing w:after="0"/>
            </w:pPr>
            <w:r>
              <w:rPr>
                <w:rFonts w:ascii="微软雅黑" w:hAnsi="微软雅黑" w:eastAsia="微软雅黑"/>
                <w:b w:val="0"/>
                <w:sz w:val="16"/>
              </w:rPr>
              <w:t>3_3_6-2022通用子...pptx</w:t>
            </w:r>
          </w:p>
        </w:tc>
      </w:tr>
      <w:tr w14:paraId="280DF5C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09916600">
            <w:pPr>
              <w:spacing w:after="0"/>
            </w:pPr>
            <w:r>
              <w:rPr>
                <w:rFonts w:ascii="微软雅黑" w:hAnsi="微软雅黑" w:eastAsia="微软雅黑"/>
                <w:b w:val="0"/>
                <w:sz w:val="16"/>
              </w:rPr>
              <w:t>9_4_0.13_2022-12-...pptx</w:t>
            </w:r>
          </w:p>
        </w:tc>
      </w:tr>
      <w:tr w14:paraId="40162F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3D4F5803">
            <w:pPr>
              <w:spacing w:after="0"/>
            </w:pPr>
            <w:r>
              <w:rPr>
                <w:rFonts w:ascii="微软雅黑" w:hAnsi="微软雅黑" w:eastAsia="微软雅黑"/>
                <w:b w:val="0"/>
                <w:sz w:val="16"/>
              </w:rPr>
              <w:t>9_4_0.13_2022-1-15...pptx</w:t>
            </w:r>
          </w:p>
        </w:tc>
      </w:tr>
      <w:tr w14:paraId="0679066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7C6D2128">
            <w:pPr>
              <w:spacing w:after="0"/>
            </w:pPr>
            <w:r>
              <w:rPr>
                <w:rFonts w:ascii="微软雅黑" w:hAnsi="微软雅黑" w:eastAsia="微软雅黑"/>
                <w:b w:val="0"/>
                <w:sz w:val="16"/>
              </w:rPr>
              <w:t>9_4_0.13_2023-1-15...pptx</w:t>
            </w:r>
          </w:p>
        </w:tc>
      </w:tr>
      <w:tr w14:paraId="19C4F1D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42F4C14E">
            <w:pPr>
              <w:spacing w:after="0"/>
            </w:pPr>
            <w:r>
              <w:rPr>
                <w:rFonts w:ascii="微软雅黑" w:hAnsi="微软雅黑" w:eastAsia="微软雅黑"/>
                <w:b w:val="0"/>
                <w:sz w:val="16"/>
              </w:rPr>
              <w:t>9_4_6_2023-01-19...pptx</w:t>
            </w:r>
          </w:p>
        </w:tc>
      </w:tr>
      <w:tr w14:paraId="704290B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6F485341">
            <w:pPr>
              <w:spacing w:after="0"/>
            </w:pPr>
            <w:r>
              <w:rPr>
                <w:rFonts w:ascii="微软雅黑" w:hAnsi="微软雅黑" w:eastAsia="微软雅黑"/>
                <w:b w:val="0"/>
                <w:sz w:val="16"/>
              </w:rPr>
              <w:t>9_4_6_2023-01-28...pptx</w:t>
            </w:r>
          </w:p>
        </w:tc>
      </w:tr>
      <w:tr w14:paraId="7F284B9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2648DE1D">
            <w:pPr>
              <w:spacing w:after="0"/>
            </w:pPr>
            <w:r>
              <w:rPr>
                <w:rFonts w:ascii="微软雅黑" w:hAnsi="微软雅黑" w:eastAsia="微软雅黑"/>
                <w:b w:val="0"/>
                <w:sz w:val="16"/>
              </w:rPr>
              <w:t>9_4_6_2023-01-29...pptx</w:t>
            </w:r>
          </w:p>
        </w:tc>
      </w:tr>
      <w:tr w14:paraId="45F66DE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59991F8E">
            <w:pPr>
              <w:spacing w:after="0"/>
            </w:pPr>
            <w:r>
              <w:rPr>
                <w:rFonts w:ascii="微软雅黑" w:hAnsi="微软雅黑" w:eastAsia="微软雅黑"/>
                <w:b w:val="0"/>
                <w:sz w:val="16"/>
              </w:rPr>
              <w:t>9_4_6_2023-01-30...pptx</w:t>
            </w:r>
          </w:p>
        </w:tc>
      </w:tr>
      <w:tr w14:paraId="3FF25BA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9893" w:type="dxa"/>
            <w:vAlign w:val="top"/>
          </w:tcPr>
          <w:p w14:paraId="57B57C5E">
            <w:pPr>
              <w:spacing w:after="0"/>
            </w:pPr>
            <w:r>
              <w:rPr>
                <w:rFonts w:ascii="微软雅黑" w:hAnsi="微软雅黑" w:eastAsia="微软雅黑"/>
                <w:b w:val="0"/>
                <w:sz w:val="16"/>
              </w:rPr>
              <w:t>9_4_8_2023-02-...pptx</w:t>
            </w:r>
          </w:p>
        </w:tc>
      </w:tr>
    </w:tbl>
    <w:p w14:paraId="42FF321E">
      <w:pPr>
        <w:spacing w:after="80" w:line="252" w:lineRule="auto"/>
      </w:pPr>
    </w:p>
    <w:p w14:paraId="4A350384">
      <w:pPr>
        <w:pStyle w:val="4"/>
        <w:spacing w:after="80" w:line="252" w:lineRule="auto"/>
      </w:pPr>
      <w:r>
        <w:t>5.5 日常文档修复质量竞品对比</w:t>
      </w:r>
    </w:p>
    <w:p w14:paraId="3871A884">
      <w:pPr>
        <w:pStyle w:val="5"/>
        <w:spacing w:after="80" w:line="252" w:lineRule="auto"/>
      </w:pPr>
      <w:r>
        <w:t>docx</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5"/>
        <w:gridCol w:w="2417"/>
        <w:gridCol w:w="1012"/>
        <w:gridCol w:w="931"/>
        <w:gridCol w:w="936"/>
        <w:gridCol w:w="936"/>
        <w:gridCol w:w="997"/>
        <w:gridCol w:w="984"/>
        <w:gridCol w:w="931"/>
      </w:tblGrid>
      <w:tr w14:paraId="41B04127">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shd w:val="clear" w:color="auto" w:fill="D9EAF7"/>
            <w:vAlign w:val="center"/>
          </w:tcPr>
          <w:p w14:paraId="3612FB46">
            <w:pPr>
              <w:spacing w:after="0"/>
            </w:pPr>
            <w:r>
              <w:rPr>
                <w:rFonts w:ascii="微软雅黑" w:hAnsi="微软雅黑" w:eastAsia="微软雅黑"/>
                <w:b/>
                <w:sz w:val="12"/>
              </w:rPr>
              <w:t>文件格式</w:t>
            </w:r>
          </w:p>
        </w:tc>
        <w:tc>
          <w:tcPr>
            <w:tcW w:w="1099" w:type="dxa"/>
            <w:shd w:val="clear" w:color="auto" w:fill="D9EAF7"/>
            <w:vAlign w:val="center"/>
          </w:tcPr>
          <w:p w14:paraId="7B9C14A6">
            <w:pPr>
              <w:spacing w:after="0"/>
            </w:pPr>
            <w:r>
              <w:rPr>
                <w:rFonts w:ascii="微软雅黑" w:hAnsi="微软雅黑" w:eastAsia="微软雅黑"/>
                <w:b/>
                <w:sz w:val="12"/>
              </w:rPr>
              <w:t>文件路径</w:t>
            </w:r>
          </w:p>
        </w:tc>
        <w:tc>
          <w:tcPr>
            <w:tcW w:w="1099" w:type="dxa"/>
            <w:shd w:val="clear" w:color="auto" w:fill="D9EAF7"/>
            <w:vAlign w:val="center"/>
          </w:tcPr>
          <w:p w14:paraId="409E7194">
            <w:pPr>
              <w:spacing w:after="0"/>
            </w:pPr>
            <w:r>
              <w:rPr>
                <w:rFonts w:ascii="微软雅黑" w:hAnsi="微软雅黑" w:eastAsia="微软雅黑"/>
                <w:b/>
                <w:sz w:val="12"/>
              </w:rPr>
              <w:t>文件描述</w:t>
            </w:r>
          </w:p>
        </w:tc>
        <w:tc>
          <w:tcPr>
            <w:tcW w:w="1099" w:type="dxa"/>
            <w:shd w:val="clear" w:color="auto" w:fill="D9EAF7"/>
            <w:vAlign w:val="center"/>
          </w:tcPr>
          <w:p w14:paraId="16234C4E">
            <w:pPr>
              <w:spacing w:after="0"/>
            </w:pPr>
            <w:r>
              <w:rPr>
                <w:rFonts w:ascii="微软雅黑" w:hAnsi="微软雅黑" w:eastAsia="微软雅黑"/>
                <w:b/>
                <w:sz w:val="12"/>
              </w:rPr>
              <w:t>修复出图片数量</w:t>
            </w:r>
          </w:p>
        </w:tc>
        <w:tc>
          <w:tcPr>
            <w:tcW w:w="1099" w:type="dxa"/>
            <w:shd w:val="clear" w:color="auto" w:fill="D9EAF7"/>
            <w:vAlign w:val="center"/>
          </w:tcPr>
          <w:p w14:paraId="214015F8">
            <w:pPr>
              <w:spacing w:after="0"/>
            </w:pPr>
            <w:r>
              <w:rPr>
                <w:rFonts w:ascii="微软雅黑" w:hAnsi="微软雅黑" w:eastAsia="微软雅黑"/>
                <w:b/>
                <w:sz w:val="12"/>
              </w:rPr>
              <w:t>修复出完整文档的数量</w:t>
            </w:r>
          </w:p>
        </w:tc>
        <w:tc>
          <w:tcPr>
            <w:tcW w:w="1099" w:type="dxa"/>
            <w:shd w:val="clear" w:color="auto" w:fill="D9EAF7"/>
            <w:vAlign w:val="center"/>
          </w:tcPr>
          <w:p w14:paraId="2221DF9C">
            <w:pPr>
              <w:spacing w:after="0"/>
            </w:pPr>
            <w:r>
              <w:rPr>
                <w:rFonts w:ascii="微软雅黑" w:hAnsi="微软雅黑" w:eastAsia="微软雅黑"/>
                <w:b/>
                <w:sz w:val="12"/>
              </w:rPr>
              <w:t>总计</w:t>
            </w:r>
          </w:p>
        </w:tc>
        <w:tc>
          <w:tcPr>
            <w:tcW w:w="1099" w:type="dxa"/>
            <w:shd w:val="clear" w:color="auto" w:fill="D9EAF7"/>
            <w:vAlign w:val="center"/>
          </w:tcPr>
          <w:p w14:paraId="79702933">
            <w:pPr>
              <w:spacing w:after="0"/>
            </w:pPr>
            <w:r>
              <w:rPr>
                <w:rFonts w:ascii="微软雅黑" w:hAnsi="微软雅黑" w:eastAsia="微软雅黑"/>
                <w:b/>
                <w:sz w:val="12"/>
              </w:rPr>
              <w:t>百分比</w:t>
            </w:r>
          </w:p>
        </w:tc>
        <w:tc>
          <w:tcPr>
            <w:tcW w:w="1099" w:type="dxa"/>
            <w:shd w:val="clear" w:color="auto" w:fill="D9EAF7"/>
            <w:vAlign w:val="center"/>
          </w:tcPr>
          <w:p w14:paraId="696F4F95">
            <w:pPr>
              <w:spacing w:after="0"/>
            </w:pPr>
            <w:r>
              <w:rPr>
                <w:rFonts w:ascii="微软雅黑" w:hAnsi="微软雅黑" w:eastAsia="微软雅黑"/>
                <w:b/>
                <w:sz w:val="12"/>
              </w:rPr>
              <w:t>测试结果文档</w:t>
            </w:r>
          </w:p>
        </w:tc>
        <w:tc>
          <w:tcPr>
            <w:tcW w:w="1099" w:type="dxa"/>
            <w:shd w:val="clear" w:color="auto" w:fill="D9EAF7"/>
            <w:vAlign w:val="center"/>
          </w:tcPr>
          <w:p w14:paraId="28C477F5">
            <w:pPr>
              <w:spacing w:after="0"/>
            </w:pPr>
            <w:r>
              <w:rPr>
                <w:rFonts w:ascii="微软雅黑" w:hAnsi="微软雅黑" w:eastAsia="微软雅黑"/>
                <w:b/>
                <w:sz w:val="12"/>
              </w:rPr>
              <w:t>开发是否已分析</w:t>
            </w:r>
          </w:p>
        </w:tc>
      </w:tr>
      <w:tr w14:paraId="3E9F57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2961B465">
            <w:pPr>
              <w:spacing w:after="0"/>
            </w:pPr>
            <w:r>
              <w:rPr>
                <w:rFonts w:ascii="微软雅黑" w:hAnsi="微软雅黑" w:eastAsia="微软雅黑"/>
                <w:b w:val="0"/>
                <w:sz w:val="12"/>
              </w:rPr>
              <w:t>docx</w:t>
            </w:r>
          </w:p>
        </w:tc>
        <w:tc>
          <w:tcPr>
            <w:tcW w:w="1099" w:type="dxa"/>
            <w:vAlign w:val="top"/>
          </w:tcPr>
          <w:p w14:paraId="398B7572">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\收集用户资源\web端\Document\20230501\20230516\docx</w:t>
            </w:r>
          </w:p>
        </w:tc>
        <w:tc>
          <w:tcPr>
            <w:tcW w:w="1099" w:type="dxa"/>
            <w:vAlign w:val="top"/>
          </w:tcPr>
          <w:p w14:paraId="30609B1B">
            <w:pPr>
              <w:spacing w:after="0"/>
            </w:pPr>
            <w:r>
              <w:rPr>
                <w:rFonts w:ascii="微软雅黑" w:hAnsi="微软雅黑" w:eastAsia="微软雅黑"/>
                <w:b w:val="0"/>
                <w:sz w:val="12"/>
              </w:rPr>
              <w:t>总数</w:t>
            </w:r>
          </w:p>
        </w:tc>
        <w:tc>
          <w:tcPr>
            <w:tcW w:w="1099" w:type="dxa"/>
            <w:vAlign w:val="top"/>
          </w:tcPr>
          <w:p w14:paraId="2092B3A0">
            <w:pPr>
              <w:spacing w:after="0"/>
            </w:pPr>
            <w:r>
              <w:rPr>
                <w:rFonts w:ascii="微软雅黑" w:hAnsi="微软雅黑" w:eastAsia="微软雅黑"/>
                <w:b w:val="0"/>
                <w:sz w:val="12"/>
              </w:rPr>
              <w:t>1</w:t>
            </w:r>
          </w:p>
        </w:tc>
        <w:tc>
          <w:tcPr>
            <w:tcW w:w="1099" w:type="dxa"/>
            <w:vAlign w:val="top"/>
          </w:tcPr>
          <w:p w14:paraId="4F0B61D2">
            <w:pPr>
              <w:spacing w:after="0"/>
            </w:pPr>
            <w:r>
              <w:rPr>
                <w:rFonts w:ascii="微软雅黑" w:hAnsi="微软雅黑" w:eastAsia="微软雅黑"/>
                <w:b w:val="0"/>
                <w:sz w:val="12"/>
              </w:rPr>
              <w:t>57</w:t>
            </w:r>
          </w:p>
        </w:tc>
        <w:tc>
          <w:tcPr>
            <w:tcW w:w="1099" w:type="dxa"/>
            <w:vAlign w:val="top"/>
          </w:tcPr>
          <w:p w14:paraId="09752B83">
            <w:pPr>
              <w:spacing w:after="0"/>
            </w:pPr>
            <w:r>
              <w:rPr>
                <w:rFonts w:ascii="微软雅黑" w:hAnsi="微软雅黑" w:eastAsia="微软雅黑"/>
                <w:b w:val="0"/>
                <w:sz w:val="12"/>
              </w:rPr>
              <w:t>58</w:t>
            </w:r>
          </w:p>
        </w:tc>
        <w:tc>
          <w:tcPr>
            <w:tcW w:w="1099" w:type="dxa"/>
            <w:vAlign w:val="top"/>
          </w:tcPr>
          <w:p w14:paraId="6DDFDC3A">
            <w:pPr>
              <w:spacing w:after="0"/>
            </w:pPr>
            <w:r>
              <w:rPr>
                <w:rFonts w:ascii="微软雅黑" w:hAnsi="微软雅黑" w:eastAsia="微软雅黑"/>
                <w:b w:val="0"/>
                <w:sz w:val="12"/>
              </w:rPr>
              <w:t>49.17%</w:t>
            </w:r>
          </w:p>
        </w:tc>
        <w:tc>
          <w:tcPr>
            <w:tcW w:w="1099" w:type="dxa"/>
            <w:vAlign w:val="top"/>
          </w:tcPr>
          <w:p w14:paraId="17600BF2">
            <w:pPr>
              <w:spacing w:after="0"/>
            </w:pPr>
            <w:r>
              <w:rPr>
                <w:rFonts w:ascii="微软雅黑" w:hAnsi="微软雅黑" w:eastAsia="微软雅黑"/>
                <w:b w:val="0"/>
                <w:sz w:val="12"/>
              </w:rPr>
              <w:t>docx文档修复竞品对比测试记录表统计.xlsx</w:t>
            </w:r>
          </w:p>
        </w:tc>
        <w:tc>
          <w:tcPr>
            <w:tcW w:w="1099" w:type="dxa"/>
            <w:vAlign w:val="top"/>
          </w:tcPr>
          <w:p w14:paraId="5917F998">
            <w:pPr>
              <w:spacing w:after="0"/>
            </w:pPr>
            <w:r>
              <w:rPr>
                <w:rFonts w:ascii="微软雅黑" w:hAnsi="微软雅黑" w:eastAsia="微软雅黑"/>
                <w:b w:val="0"/>
                <w:sz w:val="12"/>
              </w:rPr>
              <w:t>未分析</w:t>
            </w:r>
          </w:p>
        </w:tc>
      </w:tr>
      <w:tr w14:paraId="1ED877E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73DA62C0">
            <w:pPr>
              <w:spacing w:after="0"/>
            </w:pPr>
            <w:r>
              <w:rPr>
                <w:rFonts w:ascii="微软雅黑" w:hAnsi="微软雅黑" w:eastAsia="微软雅黑"/>
                <w:b w:val="0"/>
                <w:sz w:val="12"/>
              </w:rPr>
              <w:t>docx</w:t>
            </w:r>
          </w:p>
        </w:tc>
        <w:tc>
          <w:tcPr>
            <w:tcW w:w="1099" w:type="dxa"/>
            <w:vAlign w:val="top"/>
          </w:tcPr>
          <w:p w14:paraId="720CBB9D">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\收集用户资源\web端\Document\20230501\20230516\docx</w:t>
            </w:r>
          </w:p>
        </w:tc>
        <w:tc>
          <w:tcPr>
            <w:tcW w:w="1099" w:type="dxa"/>
            <w:vAlign w:val="top"/>
          </w:tcPr>
          <w:p w14:paraId="22F0B417">
            <w:pPr>
              <w:spacing w:after="0"/>
            </w:pPr>
            <w:r>
              <w:rPr>
                <w:rFonts w:hint="eastAsia"/>
                <w:b w:val="0"/>
                <w:sz w:val="12"/>
                <w:lang w:eastAsia="zh-CN"/>
              </w:rPr>
              <w:t>Ritridata</w:t>
            </w:r>
            <w:r>
              <w:rPr>
                <w:rFonts w:ascii="微软雅黑" w:hAnsi="微软雅黑" w:eastAsia="微软雅黑"/>
                <w:b w:val="0"/>
                <w:sz w:val="12"/>
              </w:rPr>
              <w:t>修复成功</w:t>
            </w:r>
          </w:p>
        </w:tc>
        <w:tc>
          <w:tcPr>
            <w:tcW w:w="1099" w:type="dxa"/>
            <w:vAlign w:val="top"/>
          </w:tcPr>
          <w:p w14:paraId="71214CCD">
            <w:pPr>
              <w:spacing w:after="0"/>
            </w:pPr>
            <w:r>
              <w:rPr>
                <w:rFonts w:ascii="微软雅黑" w:hAnsi="微软雅黑" w:eastAsia="微软雅黑"/>
                <w:b w:val="0"/>
                <w:sz w:val="12"/>
              </w:rPr>
              <w:t>1</w:t>
            </w:r>
          </w:p>
        </w:tc>
        <w:tc>
          <w:tcPr>
            <w:tcW w:w="1099" w:type="dxa"/>
            <w:vAlign w:val="top"/>
          </w:tcPr>
          <w:p w14:paraId="57054041">
            <w:pPr>
              <w:spacing w:after="0"/>
            </w:pPr>
            <w:r>
              <w:rPr>
                <w:rFonts w:ascii="微软雅黑" w:hAnsi="微软雅黑" w:eastAsia="微软雅黑"/>
                <w:b w:val="0"/>
                <w:sz w:val="12"/>
              </w:rPr>
              <w:t>26</w:t>
            </w:r>
          </w:p>
        </w:tc>
        <w:tc>
          <w:tcPr>
            <w:tcW w:w="1099" w:type="dxa"/>
            <w:vAlign w:val="top"/>
          </w:tcPr>
          <w:p w14:paraId="256AD6CF">
            <w:pPr>
              <w:spacing w:after="0"/>
            </w:pPr>
            <w:r>
              <w:rPr>
                <w:rFonts w:ascii="微软雅黑" w:hAnsi="微软雅黑" w:eastAsia="微软雅黑"/>
                <w:b w:val="0"/>
                <w:sz w:val="12"/>
              </w:rPr>
              <w:t>27</w:t>
            </w:r>
          </w:p>
        </w:tc>
        <w:tc>
          <w:tcPr>
            <w:tcW w:w="1099" w:type="dxa"/>
            <w:vAlign w:val="top"/>
          </w:tcPr>
          <w:p w14:paraId="2C0F6F4D">
            <w:pPr>
              <w:spacing w:after="0"/>
            </w:pPr>
            <w:r>
              <w:rPr>
                <w:rFonts w:ascii="微软雅黑" w:hAnsi="微软雅黑" w:eastAsia="微软雅黑"/>
                <w:b w:val="0"/>
                <w:sz w:val="12"/>
              </w:rPr>
              <w:t>23.48%</w:t>
            </w:r>
          </w:p>
        </w:tc>
        <w:tc>
          <w:tcPr>
            <w:tcW w:w="1099" w:type="dxa"/>
            <w:vAlign w:val="top"/>
          </w:tcPr>
          <w:p w14:paraId="3F901FBC">
            <w:pPr>
              <w:spacing w:after="0"/>
            </w:pPr>
            <w:r>
              <w:rPr>
                <w:rFonts w:ascii="微软雅黑" w:hAnsi="微软雅黑" w:eastAsia="微软雅黑"/>
                <w:b w:val="0"/>
                <w:sz w:val="12"/>
              </w:rPr>
              <w:t>docx文档修复竞品对比测试记录表统计.xlsx</w:t>
            </w:r>
          </w:p>
        </w:tc>
        <w:tc>
          <w:tcPr>
            <w:tcW w:w="1099" w:type="dxa"/>
            <w:vAlign w:val="top"/>
          </w:tcPr>
          <w:p w14:paraId="30DA5284">
            <w:pPr>
              <w:spacing w:after="0"/>
            </w:pPr>
            <w:r>
              <w:rPr>
                <w:rFonts w:ascii="微软雅黑" w:hAnsi="微软雅黑" w:eastAsia="微软雅黑"/>
                <w:b w:val="0"/>
                <w:sz w:val="12"/>
              </w:rPr>
              <w:t>未分析</w:t>
            </w:r>
          </w:p>
        </w:tc>
      </w:tr>
      <w:tr w14:paraId="06EFB48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11E2E5D9">
            <w:pPr>
              <w:spacing w:after="0"/>
            </w:pPr>
            <w:r>
              <w:rPr>
                <w:rFonts w:ascii="微软雅黑" w:hAnsi="微软雅黑" w:eastAsia="微软雅黑"/>
                <w:b w:val="0"/>
                <w:sz w:val="12"/>
              </w:rPr>
              <w:t>docx</w:t>
            </w:r>
          </w:p>
        </w:tc>
        <w:tc>
          <w:tcPr>
            <w:tcW w:w="1099" w:type="dxa"/>
            <w:vAlign w:val="top"/>
          </w:tcPr>
          <w:p w14:paraId="18CBCBEE">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\收集用户资源\web端\Document\20230501\20230516\docx</w:t>
            </w:r>
          </w:p>
        </w:tc>
        <w:tc>
          <w:tcPr>
            <w:tcW w:w="1099" w:type="dxa"/>
            <w:vAlign w:val="top"/>
          </w:tcPr>
          <w:p w14:paraId="634FEDD9">
            <w:pPr>
              <w:spacing w:after="0"/>
            </w:pPr>
            <w:r>
              <w:rPr>
                <w:rFonts w:hint="eastAsia"/>
                <w:b w:val="0"/>
                <w:sz w:val="12"/>
                <w:lang w:eastAsia="zh-CN"/>
              </w:rPr>
              <w:t>Ritridata</w:t>
            </w:r>
            <w:r>
              <w:rPr>
                <w:rFonts w:ascii="微软雅黑" w:hAnsi="微软雅黑" w:eastAsia="微软雅黑"/>
                <w:b w:val="0"/>
                <w:sz w:val="12"/>
              </w:rPr>
              <w:t>观察上传成功</w:t>
            </w:r>
          </w:p>
        </w:tc>
        <w:tc>
          <w:tcPr>
            <w:tcW w:w="1099" w:type="dxa"/>
            <w:vAlign w:val="top"/>
          </w:tcPr>
          <w:p w14:paraId="526D7B7C">
            <w:pPr>
              <w:spacing w:after="0"/>
            </w:pPr>
            <w:r>
              <w:rPr>
                <w:rFonts w:ascii="微软雅黑" w:hAnsi="微软雅黑" w:eastAsia="微软雅黑"/>
                <w:b w:val="0"/>
                <w:sz w:val="12"/>
              </w:rPr>
              <w:t>0</w:t>
            </w:r>
          </w:p>
        </w:tc>
        <w:tc>
          <w:tcPr>
            <w:tcW w:w="1099" w:type="dxa"/>
            <w:vAlign w:val="top"/>
          </w:tcPr>
          <w:p w14:paraId="33EA9E99">
            <w:pPr>
              <w:spacing w:after="0"/>
            </w:pPr>
            <w:r>
              <w:rPr>
                <w:rFonts w:ascii="微软雅黑" w:hAnsi="微软雅黑" w:eastAsia="微软雅黑"/>
                <w:b w:val="0"/>
                <w:sz w:val="12"/>
              </w:rPr>
              <w:t>1</w:t>
            </w:r>
          </w:p>
        </w:tc>
        <w:tc>
          <w:tcPr>
            <w:tcW w:w="1099" w:type="dxa"/>
            <w:vAlign w:val="top"/>
          </w:tcPr>
          <w:p w14:paraId="4D04D178">
            <w:pPr>
              <w:spacing w:after="0"/>
            </w:pPr>
            <w:r>
              <w:rPr>
                <w:rFonts w:ascii="微软雅黑" w:hAnsi="微软雅黑" w:eastAsia="微软雅黑"/>
                <w:b w:val="0"/>
                <w:sz w:val="12"/>
              </w:rPr>
              <w:t>1</w:t>
            </w:r>
          </w:p>
        </w:tc>
        <w:tc>
          <w:tcPr>
            <w:tcW w:w="1099" w:type="dxa"/>
            <w:vAlign w:val="top"/>
          </w:tcPr>
          <w:p w14:paraId="05817E41">
            <w:pPr>
              <w:spacing w:after="0"/>
            </w:pPr>
            <w:r>
              <w:rPr>
                <w:rFonts w:ascii="微软雅黑" w:hAnsi="微软雅黑" w:eastAsia="微软雅黑"/>
                <w:b w:val="0"/>
                <w:sz w:val="12"/>
              </w:rPr>
              <w:t>0.87%</w:t>
            </w:r>
          </w:p>
        </w:tc>
        <w:tc>
          <w:tcPr>
            <w:tcW w:w="1099" w:type="dxa"/>
            <w:vAlign w:val="top"/>
          </w:tcPr>
          <w:p w14:paraId="25ABBA4C">
            <w:pPr>
              <w:spacing w:after="0"/>
            </w:pPr>
            <w:r>
              <w:rPr>
                <w:rFonts w:ascii="微软雅黑" w:hAnsi="微软雅黑" w:eastAsia="微软雅黑"/>
                <w:b w:val="0"/>
                <w:sz w:val="12"/>
              </w:rPr>
              <w:t>docx文档修复竞品对比测试记录表统计.xlsx</w:t>
            </w:r>
          </w:p>
        </w:tc>
        <w:tc>
          <w:tcPr>
            <w:tcW w:w="1099" w:type="dxa"/>
            <w:vAlign w:val="top"/>
          </w:tcPr>
          <w:p w14:paraId="0BC22675">
            <w:pPr>
              <w:spacing w:after="0"/>
            </w:pPr>
            <w:r>
              <w:rPr>
                <w:rFonts w:ascii="微软雅黑" w:hAnsi="微软雅黑" w:eastAsia="微软雅黑"/>
                <w:b w:val="0"/>
                <w:sz w:val="12"/>
              </w:rPr>
              <w:t>未分析</w:t>
            </w:r>
          </w:p>
        </w:tc>
      </w:tr>
      <w:tr w14:paraId="3AF37A8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1F6B546">
            <w:pPr>
              <w:spacing w:after="0"/>
            </w:pPr>
            <w:r>
              <w:rPr>
                <w:rFonts w:ascii="微软雅黑" w:hAnsi="微软雅黑" w:eastAsia="微软雅黑"/>
                <w:b w:val="0"/>
                <w:sz w:val="12"/>
              </w:rPr>
              <w:t>docx</w:t>
            </w:r>
          </w:p>
        </w:tc>
        <w:tc>
          <w:tcPr>
            <w:tcW w:w="1099" w:type="dxa"/>
            <w:vAlign w:val="top"/>
          </w:tcPr>
          <w:p w14:paraId="15D85EC2">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\收集用户资源\web端\Document\20230501\20230516\docx</w:t>
            </w:r>
          </w:p>
        </w:tc>
        <w:tc>
          <w:tcPr>
            <w:tcW w:w="1099" w:type="dxa"/>
            <w:vAlign w:val="top"/>
          </w:tcPr>
          <w:p w14:paraId="3F465655">
            <w:pPr>
              <w:spacing w:after="0"/>
            </w:pPr>
            <w:r>
              <w:rPr>
                <w:rFonts w:ascii="微软雅黑" w:hAnsi="微软雅黑" w:eastAsia="微软雅黑"/>
                <w:b w:val="0"/>
                <w:sz w:val="12"/>
              </w:rPr>
              <w:t>repairit修复成功</w:t>
            </w:r>
          </w:p>
        </w:tc>
        <w:tc>
          <w:tcPr>
            <w:tcW w:w="1099" w:type="dxa"/>
            <w:vAlign w:val="top"/>
          </w:tcPr>
          <w:p w14:paraId="36A5D62B">
            <w:pPr>
              <w:spacing w:after="0"/>
            </w:pPr>
            <w:r>
              <w:rPr>
                <w:rFonts w:ascii="微软雅黑" w:hAnsi="微软雅黑" w:eastAsia="微软雅黑"/>
                <w:b w:val="0"/>
                <w:sz w:val="12"/>
              </w:rPr>
              <w:t>0</w:t>
            </w:r>
          </w:p>
        </w:tc>
        <w:tc>
          <w:tcPr>
            <w:tcW w:w="1099" w:type="dxa"/>
            <w:vAlign w:val="top"/>
          </w:tcPr>
          <w:p w14:paraId="52AAD777">
            <w:pPr>
              <w:spacing w:after="0"/>
            </w:pPr>
            <w:r>
              <w:rPr>
                <w:rFonts w:ascii="微软雅黑" w:hAnsi="微软雅黑" w:eastAsia="微软雅黑"/>
                <w:b w:val="0"/>
                <w:sz w:val="12"/>
              </w:rPr>
              <w:t>43</w:t>
            </w:r>
          </w:p>
        </w:tc>
        <w:tc>
          <w:tcPr>
            <w:tcW w:w="1099" w:type="dxa"/>
            <w:vAlign w:val="top"/>
          </w:tcPr>
          <w:p w14:paraId="50E78CE7">
            <w:pPr>
              <w:spacing w:after="0"/>
            </w:pPr>
            <w:r>
              <w:rPr>
                <w:rFonts w:ascii="微软雅黑" w:hAnsi="微软雅黑" w:eastAsia="微软雅黑"/>
                <w:b w:val="0"/>
                <w:sz w:val="12"/>
              </w:rPr>
              <w:t>43</w:t>
            </w:r>
          </w:p>
        </w:tc>
        <w:tc>
          <w:tcPr>
            <w:tcW w:w="1099" w:type="dxa"/>
            <w:vAlign w:val="top"/>
          </w:tcPr>
          <w:p w14:paraId="507E008D">
            <w:pPr>
              <w:spacing w:after="0"/>
            </w:pPr>
            <w:r>
              <w:rPr>
                <w:rFonts w:ascii="微软雅黑" w:hAnsi="微软雅黑" w:eastAsia="微软雅黑"/>
                <w:b w:val="0"/>
                <w:sz w:val="12"/>
              </w:rPr>
              <w:t>37.72%</w:t>
            </w:r>
          </w:p>
        </w:tc>
        <w:tc>
          <w:tcPr>
            <w:tcW w:w="1099" w:type="dxa"/>
            <w:vAlign w:val="top"/>
          </w:tcPr>
          <w:p w14:paraId="5AA4D940">
            <w:pPr>
              <w:spacing w:after="0"/>
            </w:pPr>
            <w:r>
              <w:rPr>
                <w:rFonts w:ascii="微软雅黑" w:hAnsi="微软雅黑" w:eastAsia="微软雅黑"/>
                <w:b w:val="0"/>
                <w:sz w:val="12"/>
              </w:rPr>
              <w:t>docx文档修复竞品对比测试记录表统计.xlsx</w:t>
            </w:r>
          </w:p>
        </w:tc>
        <w:tc>
          <w:tcPr>
            <w:tcW w:w="1099" w:type="dxa"/>
            <w:vAlign w:val="top"/>
          </w:tcPr>
          <w:p w14:paraId="544E7150">
            <w:pPr>
              <w:spacing w:after="0"/>
            </w:pPr>
            <w:r>
              <w:rPr>
                <w:rFonts w:ascii="微软雅黑" w:hAnsi="微软雅黑" w:eastAsia="微软雅黑"/>
                <w:b w:val="0"/>
                <w:sz w:val="12"/>
              </w:rPr>
              <w:t>未分析</w:t>
            </w:r>
          </w:p>
        </w:tc>
      </w:tr>
    </w:tbl>
    <w:p w14:paraId="3C673D73">
      <w:pPr>
        <w:spacing w:after="80" w:line="252" w:lineRule="auto"/>
      </w:pPr>
    </w:p>
    <w:p w14:paraId="43B7CC1A">
      <w:pPr>
        <w:spacing w:after="80" w:line="252" w:lineRule="auto"/>
      </w:pPr>
      <w:r>
        <w:t>结论：</w:t>
      </w:r>
    </w:p>
    <w:p w14:paraId="66B5A7B8">
      <w:pPr>
        <w:pStyle w:val="14"/>
        <w:spacing w:after="80" w:line="252" w:lineRule="auto"/>
      </w:pPr>
      <w:r>
        <w:t>与竞品相比，</w:t>
      </w:r>
      <w:r>
        <w:rPr>
          <w:rFonts w:hint="eastAsia"/>
          <w:lang w:eastAsia="zh-CN"/>
        </w:rPr>
        <w:t>Ritridata</w:t>
      </w:r>
      <w:r>
        <w:t>把语音类文件转成了3个，基本有：\\192.168.1.7\项目\</w:t>
      </w:r>
      <w:r>
        <w:rPr>
          <w:rFonts w:hint="eastAsia"/>
          <w:lang w:eastAsia="zh-CN"/>
        </w:rPr>
        <w:t>Ritridata</w:t>
      </w:r>
      <w:r>
        <w:t>\收集用户资源\web端\Document\20230501\20230516\docx\</w:t>
      </w:r>
      <w:r>
        <w:rPr>
          <w:rFonts w:hint="eastAsia"/>
          <w:lang w:eastAsia="zh-CN"/>
        </w:rPr>
        <w:t>Ritridata</w:t>
      </w:r>
      <w:r>
        <w:t>比竞品修复差资源。</w:t>
      </w:r>
    </w:p>
    <w:p w14:paraId="44A746B9">
      <w:pPr>
        <w:pStyle w:val="14"/>
        <w:spacing w:after="80" w:line="252" w:lineRule="auto"/>
      </w:pPr>
      <w:r>
        <w:rPr>
          <w:rFonts w:hint="eastAsia"/>
          <w:lang w:eastAsia="zh-CN"/>
        </w:rPr>
        <w:t>Ritridata</w:t>
      </w:r>
      <w:r>
        <w:t>观察上传成功原因：文件中含有问题，直接保存为可打开成功；repairit修复成功的文件部分可直接打开，无异常。</w:t>
      </w:r>
    </w:p>
    <w:p w14:paraId="380ACFC9">
      <w:pPr>
        <w:spacing w:after="80" w:line="252" w:lineRule="auto"/>
      </w:pPr>
      <w:r>
        <w:rPr>
          <w:i/>
          <w:color w:val="646464"/>
        </w:rPr>
        <w:t>注：该结论区来自截图可辨认内容，部分文字受清晰度影响。</w:t>
      </w:r>
    </w:p>
    <w:p w14:paraId="5315D3A3">
      <w:pPr>
        <w:pStyle w:val="5"/>
        <w:spacing w:after="80" w:line="252" w:lineRule="auto"/>
      </w:pPr>
      <w:r>
        <w:t>pptx</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3"/>
        <w:gridCol w:w="2402"/>
        <w:gridCol w:w="1013"/>
        <w:gridCol w:w="937"/>
        <w:gridCol w:w="937"/>
        <w:gridCol w:w="937"/>
        <w:gridCol w:w="997"/>
        <w:gridCol w:w="991"/>
        <w:gridCol w:w="932"/>
      </w:tblGrid>
      <w:tr w14:paraId="204A5730">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shd w:val="clear" w:color="auto" w:fill="D9EAF7"/>
            <w:vAlign w:val="center"/>
          </w:tcPr>
          <w:p w14:paraId="79DBBDA7">
            <w:pPr>
              <w:spacing w:after="0"/>
            </w:pPr>
            <w:r>
              <w:rPr>
                <w:rFonts w:ascii="微软雅黑" w:hAnsi="微软雅黑" w:eastAsia="微软雅黑"/>
                <w:b/>
                <w:sz w:val="12"/>
              </w:rPr>
              <w:t>文件格式</w:t>
            </w:r>
          </w:p>
        </w:tc>
        <w:tc>
          <w:tcPr>
            <w:tcW w:w="1099" w:type="dxa"/>
            <w:shd w:val="clear" w:color="auto" w:fill="D9EAF7"/>
            <w:vAlign w:val="center"/>
          </w:tcPr>
          <w:p w14:paraId="13D94DC4">
            <w:pPr>
              <w:spacing w:after="0"/>
            </w:pPr>
            <w:r>
              <w:rPr>
                <w:rFonts w:ascii="微软雅黑" w:hAnsi="微软雅黑" w:eastAsia="微软雅黑"/>
                <w:b/>
                <w:sz w:val="12"/>
              </w:rPr>
              <w:t>文件路径</w:t>
            </w:r>
          </w:p>
        </w:tc>
        <w:tc>
          <w:tcPr>
            <w:tcW w:w="1099" w:type="dxa"/>
            <w:shd w:val="clear" w:color="auto" w:fill="D9EAF7"/>
            <w:vAlign w:val="center"/>
          </w:tcPr>
          <w:p w14:paraId="068C96AD">
            <w:pPr>
              <w:spacing w:after="0"/>
            </w:pPr>
            <w:r>
              <w:rPr>
                <w:rFonts w:ascii="微软雅黑" w:hAnsi="微软雅黑" w:eastAsia="微软雅黑"/>
                <w:b/>
                <w:sz w:val="12"/>
              </w:rPr>
              <w:t>文件描述</w:t>
            </w:r>
          </w:p>
        </w:tc>
        <w:tc>
          <w:tcPr>
            <w:tcW w:w="1099" w:type="dxa"/>
            <w:shd w:val="clear" w:color="auto" w:fill="D9EAF7"/>
            <w:vAlign w:val="center"/>
          </w:tcPr>
          <w:p w14:paraId="1DE487D6">
            <w:pPr>
              <w:spacing w:after="0"/>
            </w:pPr>
            <w:r>
              <w:rPr>
                <w:rFonts w:ascii="微软雅黑" w:hAnsi="微软雅黑" w:eastAsia="微软雅黑"/>
                <w:b/>
                <w:sz w:val="12"/>
              </w:rPr>
              <w:t>修复出图片数量</w:t>
            </w:r>
          </w:p>
        </w:tc>
        <w:tc>
          <w:tcPr>
            <w:tcW w:w="1099" w:type="dxa"/>
            <w:shd w:val="clear" w:color="auto" w:fill="D9EAF7"/>
            <w:vAlign w:val="center"/>
          </w:tcPr>
          <w:p w14:paraId="18F4E77C">
            <w:pPr>
              <w:spacing w:after="0"/>
            </w:pPr>
            <w:r>
              <w:rPr>
                <w:rFonts w:ascii="微软雅黑" w:hAnsi="微软雅黑" w:eastAsia="微软雅黑"/>
                <w:b/>
                <w:sz w:val="12"/>
              </w:rPr>
              <w:t>修复出完整文档的数量</w:t>
            </w:r>
          </w:p>
        </w:tc>
        <w:tc>
          <w:tcPr>
            <w:tcW w:w="1099" w:type="dxa"/>
            <w:shd w:val="clear" w:color="auto" w:fill="D9EAF7"/>
            <w:vAlign w:val="center"/>
          </w:tcPr>
          <w:p w14:paraId="70C46F21">
            <w:pPr>
              <w:spacing w:after="0"/>
            </w:pPr>
            <w:r>
              <w:rPr>
                <w:rFonts w:ascii="微软雅黑" w:hAnsi="微软雅黑" w:eastAsia="微软雅黑"/>
                <w:b/>
                <w:sz w:val="12"/>
              </w:rPr>
              <w:t>总计</w:t>
            </w:r>
          </w:p>
        </w:tc>
        <w:tc>
          <w:tcPr>
            <w:tcW w:w="1099" w:type="dxa"/>
            <w:shd w:val="clear" w:color="auto" w:fill="D9EAF7"/>
            <w:vAlign w:val="center"/>
          </w:tcPr>
          <w:p w14:paraId="0D018AF4">
            <w:pPr>
              <w:spacing w:after="0"/>
            </w:pPr>
            <w:r>
              <w:rPr>
                <w:rFonts w:ascii="微软雅黑" w:hAnsi="微软雅黑" w:eastAsia="微软雅黑"/>
                <w:b/>
                <w:sz w:val="12"/>
              </w:rPr>
              <w:t>百分比</w:t>
            </w:r>
          </w:p>
        </w:tc>
        <w:tc>
          <w:tcPr>
            <w:tcW w:w="1099" w:type="dxa"/>
            <w:shd w:val="clear" w:color="auto" w:fill="D9EAF7"/>
            <w:vAlign w:val="center"/>
          </w:tcPr>
          <w:p w14:paraId="5E1BD36A">
            <w:pPr>
              <w:spacing w:after="0"/>
            </w:pPr>
            <w:r>
              <w:rPr>
                <w:rFonts w:ascii="微软雅黑" w:hAnsi="微软雅黑" w:eastAsia="微软雅黑"/>
                <w:b/>
                <w:sz w:val="12"/>
              </w:rPr>
              <w:t>测试结果文档</w:t>
            </w:r>
          </w:p>
        </w:tc>
        <w:tc>
          <w:tcPr>
            <w:tcW w:w="1099" w:type="dxa"/>
            <w:shd w:val="clear" w:color="auto" w:fill="D9EAF7"/>
            <w:vAlign w:val="center"/>
          </w:tcPr>
          <w:p w14:paraId="055D3866">
            <w:pPr>
              <w:spacing w:after="0"/>
            </w:pPr>
            <w:r>
              <w:rPr>
                <w:rFonts w:ascii="微软雅黑" w:hAnsi="微软雅黑" w:eastAsia="微软雅黑"/>
                <w:b/>
                <w:sz w:val="12"/>
              </w:rPr>
              <w:t>开发是否已分析</w:t>
            </w:r>
          </w:p>
        </w:tc>
      </w:tr>
      <w:tr w14:paraId="3ACACAAE">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3A8CCDBE">
            <w:pPr>
              <w:spacing w:after="0"/>
            </w:pPr>
            <w:r>
              <w:rPr>
                <w:rFonts w:ascii="微软雅黑" w:hAnsi="微软雅黑" w:eastAsia="微软雅黑"/>
                <w:b w:val="0"/>
                <w:sz w:val="12"/>
              </w:rPr>
              <w:t>pptx</w:t>
            </w:r>
          </w:p>
        </w:tc>
        <w:tc>
          <w:tcPr>
            <w:tcW w:w="1099" w:type="dxa"/>
            <w:vAlign w:val="top"/>
          </w:tcPr>
          <w:p w14:paraId="179A4669">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\收集用户资源\web端\Document\20230501\20230516\pptx</w:t>
            </w:r>
          </w:p>
        </w:tc>
        <w:tc>
          <w:tcPr>
            <w:tcW w:w="1099" w:type="dxa"/>
            <w:vAlign w:val="top"/>
          </w:tcPr>
          <w:p w14:paraId="13B47F50">
            <w:pPr>
              <w:spacing w:after="0"/>
            </w:pPr>
            <w:r>
              <w:rPr>
                <w:rFonts w:ascii="微软雅黑" w:hAnsi="微软雅黑" w:eastAsia="微软雅黑"/>
                <w:b w:val="0"/>
                <w:sz w:val="12"/>
              </w:rPr>
              <w:t>总数</w:t>
            </w:r>
          </w:p>
        </w:tc>
        <w:tc>
          <w:tcPr>
            <w:tcW w:w="1099" w:type="dxa"/>
            <w:vAlign w:val="top"/>
          </w:tcPr>
          <w:p w14:paraId="53430363">
            <w:pPr>
              <w:spacing w:after="0"/>
            </w:pPr>
            <w:r>
              <w:rPr>
                <w:rFonts w:ascii="微软雅黑" w:hAnsi="微软雅黑" w:eastAsia="微软雅黑"/>
                <w:b w:val="0"/>
                <w:sz w:val="12"/>
              </w:rPr>
              <w:t>12</w:t>
            </w:r>
          </w:p>
        </w:tc>
        <w:tc>
          <w:tcPr>
            <w:tcW w:w="1099" w:type="dxa"/>
            <w:vAlign w:val="top"/>
          </w:tcPr>
          <w:p w14:paraId="389218CF">
            <w:pPr>
              <w:spacing w:after="0"/>
            </w:pPr>
            <w:r>
              <w:rPr>
                <w:rFonts w:ascii="微软雅黑" w:hAnsi="微软雅黑" w:eastAsia="微软雅黑"/>
                <w:b w:val="0"/>
                <w:sz w:val="12"/>
              </w:rPr>
              <w:t>8</w:t>
            </w:r>
          </w:p>
        </w:tc>
        <w:tc>
          <w:tcPr>
            <w:tcW w:w="1099" w:type="dxa"/>
            <w:vAlign w:val="top"/>
          </w:tcPr>
          <w:p w14:paraId="5C89CD36">
            <w:pPr>
              <w:spacing w:after="0"/>
            </w:pPr>
            <w:r>
              <w:rPr>
                <w:rFonts w:ascii="微软雅黑" w:hAnsi="微软雅黑" w:eastAsia="微软雅黑"/>
                <w:b w:val="0"/>
                <w:sz w:val="12"/>
              </w:rPr>
              <w:t>10</w:t>
            </w:r>
          </w:p>
        </w:tc>
        <w:tc>
          <w:tcPr>
            <w:tcW w:w="1099" w:type="dxa"/>
            <w:vAlign w:val="top"/>
          </w:tcPr>
          <w:p w14:paraId="0D88BAA8">
            <w:pPr>
              <w:spacing w:after="0"/>
            </w:pPr>
            <w:r>
              <w:rPr>
                <w:rFonts w:ascii="微软雅黑" w:hAnsi="微软雅黑" w:eastAsia="微软雅黑"/>
                <w:b w:val="0"/>
                <w:sz w:val="12"/>
              </w:rPr>
              <w:t>83.33%</w:t>
            </w:r>
          </w:p>
        </w:tc>
        <w:tc>
          <w:tcPr>
            <w:tcW w:w="1099" w:type="dxa"/>
            <w:vAlign w:val="top"/>
          </w:tcPr>
          <w:p w14:paraId="7C7C4F36">
            <w:pPr>
              <w:spacing w:after="0"/>
            </w:pPr>
            <w:r>
              <w:rPr>
                <w:rFonts w:ascii="微软雅黑" w:hAnsi="微软雅黑" w:eastAsia="微软雅黑"/>
                <w:b w:val="0"/>
                <w:sz w:val="12"/>
              </w:rPr>
              <w:t>pptx文档修复竞品对比测试记录表统计(2).xlsx</w:t>
            </w:r>
          </w:p>
        </w:tc>
        <w:tc>
          <w:tcPr>
            <w:tcW w:w="1099" w:type="dxa"/>
            <w:vAlign w:val="top"/>
          </w:tcPr>
          <w:p w14:paraId="5029C175">
            <w:pPr>
              <w:spacing w:after="0"/>
            </w:pPr>
            <w:r>
              <w:rPr>
                <w:rFonts w:ascii="微软雅黑" w:hAnsi="微软雅黑" w:eastAsia="微软雅黑"/>
                <w:b w:val="0"/>
                <w:sz w:val="12"/>
              </w:rPr>
              <w:t>未分析</w:t>
            </w:r>
          </w:p>
        </w:tc>
      </w:tr>
      <w:tr w14:paraId="7ABC5F34">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1EAF0B57">
            <w:pPr>
              <w:spacing w:after="0"/>
            </w:pPr>
            <w:r>
              <w:rPr>
                <w:rFonts w:ascii="微软雅黑" w:hAnsi="微软雅黑" w:eastAsia="微软雅黑"/>
                <w:b w:val="0"/>
                <w:sz w:val="12"/>
              </w:rPr>
              <w:t>pptx</w:t>
            </w:r>
          </w:p>
        </w:tc>
        <w:tc>
          <w:tcPr>
            <w:tcW w:w="1099" w:type="dxa"/>
            <w:vAlign w:val="top"/>
          </w:tcPr>
          <w:p w14:paraId="454C4AA5">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\收集用户资源\web端\Document\20230501\20230516\pptx</w:t>
            </w:r>
          </w:p>
        </w:tc>
        <w:tc>
          <w:tcPr>
            <w:tcW w:w="1099" w:type="dxa"/>
            <w:vAlign w:val="top"/>
          </w:tcPr>
          <w:p w14:paraId="213D5ACB">
            <w:pPr>
              <w:spacing w:after="0"/>
            </w:pPr>
            <w:r>
              <w:rPr>
                <w:rFonts w:hint="eastAsia"/>
                <w:b w:val="0"/>
                <w:sz w:val="12"/>
                <w:lang w:eastAsia="zh-CN"/>
              </w:rPr>
              <w:t>Ritridata</w:t>
            </w:r>
            <w:r>
              <w:rPr>
                <w:rFonts w:ascii="微软雅黑" w:hAnsi="微软雅黑" w:eastAsia="微软雅黑"/>
                <w:b w:val="0"/>
                <w:sz w:val="12"/>
              </w:rPr>
              <w:t>修复成功</w:t>
            </w:r>
          </w:p>
        </w:tc>
        <w:tc>
          <w:tcPr>
            <w:tcW w:w="1099" w:type="dxa"/>
            <w:vAlign w:val="top"/>
          </w:tcPr>
          <w:p w14:paraId="5B7ACEC5">
            <w:pPr>
              <w:spacing w:after="0"/>
            </w:pPr>
            <w:r>
              <w:rPr>
                <w:rFonts w:ascii="微软雅黑" w:hAnsi="微软雅黑" w:eastAsia="微软雅黑"/>
                <w:b w:val="0"/>
                <w:sz w:val="12"/>
              </w:rPr>
              <w:t>2</w:t>
            </w:r>
          </w:p>
        </w:tc>
        <w:tc>
          <w:tcPr>
            <w:tcW w:w="1099" w:type="dxa"/>
            <w:vAlign w:val="top"/>
          </w:tcPr>
          <w:p w14:paraId="12D7E85C">
            <w:pPr>
              <w:spacing w:after="0"/>
            </w:pPr>
            <w:r>
              <w:rPr>
                <w:rFonts w:ascii="微软雅黑" w:hAnsi="微软雅黑" w:eastAsia="微软雅黑"/>
                <w:b w:val="0"/>
                <w:sz w:val="12"/>
              </w:rPr>
              <w:t>5</w:t>
            </w:r>
          </w:p>
        </w:tc>
        <w:tc>
          <w:tcPr>
            <w:tcW w:w="1099" w:type="dxa"/>
            <w:vAlign w:val="top"/>
          </w:tcPr>
          <w:p w14:paraId="183E9DD8">
            <w:pPr>
              <w:spacing w:after="0"/>
            </w:pPr>
            <w:r>
              <w:rPr>
                <w:rFonts w:ascii="微软雅黑" w:hAnsi="微软雅黑" w:eastAsia="微软雅黑"/>
                <w:b w:val="0"/>
                <w:sz w:val="12"/>
              </w:rPr>
              <w:t>7</w:t>
            </w:r>
          </w:p>
        </w:tc>
        <w:tc>
          <w:tcPr>
            <w:tcW w:w="1099" w:type="dxa"/>
            <w:vAlign w:val="top"/>
          </w:tcPr>
          <w:p w14:paraId="11A59A41">
            <w:pPr>
              <w:spacing w:after="0"/>
            </w:pPr>
            <w:r>
              <w:rPr>
                <w:rFonts w:ascii="微软雅黑" w:hAnsi="微软雅黑" w:eastAsia="微软雅黑"/>
                <w:b w:val="0"/>
                <w:sz w:val="12"/>
              </w:rPr>
              <w:t>58.33%</w:t>
            </w:r>
          </w:p>
        </w:tc>
        <w:tc>
          <w:tcPr>
            <w:tcW w:w="1099" w:type="dxa"/>
            <w:vAlign w:val="top"/>
          </w:tcPr>
          <w:p w14:paraId="290AD1B3">
            <w:pPr>
              <w:spacing w:after="0"/>
            </w:pPr>
            <w:r>
              <w:rPr>
                <w:rFonts w:ascii="微软雅黑" w:hAnsi="微软雅黑" w:eastAsia="微软雅黑"/>
                <w:b w:val="0"/>
                <w:sz w:val="12"/>
              </w:rPr>
              <w:t>pptx文档修复竞品对比测试记录表统计(2).xlsx</w:t>
            </w:r>
          </w:p>
        </w:tc>
        <w:tc>
          <w:tcPr>
            <w:tcW w:w="1099" w:type="dxa"/>
            <w:vAlign w:val="top"/>
          </w:tcPr>
          <w:p w14:paraId="7D00A7B9">
            <w:pPr>
              <w:spacing w:after="0"/>
            </w:pPr>
            <w:r>
              <w:rPr>
                <w:rFonts w:ascii="微软雅黑" w:hAnsi="微软雅黑" w:eastAsia="微软雅黑"/>
                <w:b w:val="0"/>
                <w:sz w:val="12"/>
              </w:rPr>
              <w:t>未分析</w:t>
            </w:r>
          </w:p>
        </w:tc>
      </w:tr>
      <w:tr w14:paraId="10B25419">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2A0891BC">
            <w:pPr>
              <w:spacing w:after="0"/>
            </w:pPr>
            <w:r>
              <w:rPr>
                <w:rFonts w:ascii="微软雅黑" w:hAnsi="微软雅黑" w:eastAsia="微软雅黑"/>
                <w:b w:val="0"/>
                <w:sz w:val="12"/>
              </w:rPr>
              <w:t>pptx</w:t>
            </w:r>
          </w:p>
        </w:tc>
        <w:tc>
          <w:tcPr>
            <w:tcW w:w="1099" w:type="dxa"/>
            <w:vAlign w:val="top"/>
          </w:tcPr>
          <w:p w14:paraId="0E162358">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\收集用户资源\web端\Document\20230501\20230516\pptx</w:t>
            </w:r>
          </w:p>
        </w:tc>
        <w:tc>
          <w:tcPr>
            <w:tcW w:w="1099" w:type="dxa"/>
            <w:vAlign w:val="top"/>
          </w:tcPr>
          <w:p w14:paraId="2C8921DD">
            <w:pPr>
              <w:spacing w:after="0"/>
            </w:pPr>
            <w:r>
              <w:rPr>
                <w:rFonts w:hint="eastAsia"/>
                <w:b w:val="0"/>
                <w:sz w:val="12"/>
                <w:lang w:eastAsia="zh-CN"/>
              </w:rPr>
              <w:t>Ritridata</w:t>
            </w:r>
            <w:r>
              <w:rPr>
                <w:rFonts w:ascii="微软雅黑" w:hAnsi="微软雅黑" w:eastAsia="微软雅黑"/>
                <w:b w:val="0"/>
                <w:sz w:val="12"/>
              </w:rPr>
              <w:t>观察上传成功</w:t>
            </w:r>
          </w:p>
        </w:tc>
        <w:tc>
          <w:tcPr>
            <w:tcW w:w="1099" w:type="dxa"/>
            <w:vAlign w:val="top"/>
          </w:tcPr>
          <w:p w14:paraId="312880E6">
            <w:pPr>
              <w:spacing w:after="0"/>
            </w:pPr>
            <w:r>
              <w:rPr>
                <w:rFonts w:ascii="微软雅黑" w:hAnsi="微软雅黑" w:eastAsia="微软雅黑"/>
                <w:b w:val="0"/>
                <w:sz w:val="12"/>
              </w:rPr>
              <w:t>0</w:t>
            </w:r>
          </w:p>
        </w:tc>
        <w:tc>
          <w:tcPr>
            <w:tcW w:w="1099" w:type="dxa"/>
            <w:vAlign w:val="top"/>
          </w:tcPr>
          <w:p w14:paraId="03536676">
            <w:pPr>
              <w:spacing w:after="0"/>
            </w:pPr>
            <w:r>
              <w:rPr>
                <w:rFonts w:ascii="微软雅黑" w:hAnsi="微软雅黑" w:eastAsia="微软雅黑"/>
                <w:b w:val="0"/>
                <w:sz w:val="12"/>
              </w:rPr>
              <w:t>10</w:t>
            </w:r>
          </w:p>
        </w:tc>
        <w:tc>
          <w:tcPr>
            <w:tcW w:w="1099" w:type="dxa"/>
            <w:vAlign w:val="top"/>
          </w:tcPr>
          <w:p w14:paraId="27842BF9">
            <w:pPr>
              <w:spacing w:after="0"/>
            </w:pPr>
            <w:r>
              <w:rPr>
                <w:rFonts w:ascii="微软雅黑" w:hAnsi="微软雅黑" w:eastAsia="微软雅黑"/>
                <w:b w:val="0"/>
                <w:sz w:val="12"/>
              </w:rPr>
              <w:t>10</w:t>
            </w:r>
          </w:p>
        </w:tc>
        <w:tc>
          <w:tcPr>
            <w:tcW w:w="1099" w:type="dxa"/>
            <w:vAlign w:val="top"/>
          </w:tcPr>
          <w:p w14:paraId="0A5E1B74">
            <w:pPr>
              <w:spacing w:after="0"/>
            </w:pPr>
            <w:r>
              <w:rPr>
                <w:rFonts w:ascii="微软雅黑" w:hAnsi="微软雅黑" w:eastAsia="微软雅黑"/>
                <w:b w:val="0"/>
                <w:sz w:val="12"/>
              </w:rPr>
              <w:t>83.33%</w:t>
            </w:r>
          </w:p>
        </w:tc>
        <w:tc>
          <w:tcPr>
            <w:tcW w:w="1099" w:type="dxa"/>
            <w:vAlign w:val="top"/>
          </w:tcPr>
          <w:p w14:paraId="1CD122A1">
            <w:pPr>
              <w:spacing w:after="0"/>
            </w:pPr>
            <w:r>
              <w:rPr>
                <w:rFonts w:ascii="微软雅黑" w:hAnsi="微软雅黑" w:eastAsia="微软雅黑"/>
                <w:b w:val="0"/>
                <w:sz w:val="12"/>
              </w:rPr>
              <w:t>pptx文档修复竞品对比测试记录表统计(2).xlsx</w:t>
            </w:r>
          </w:p>
        </w:tc>
        <w:tc>
          <w:tcPr>
            <w:tcW w:w="1099" w:type="dxa"/>
            <w:vAlign w:val="top"/>
          </w:tcPr>
          <w:p w14:paraId="5601DE6D">
            <w:pPr>
              <w:spacing w:after="0"/>
            </w:pPr>
            <w:r>
              <w:rPr>
                <w:rFonts w:ascii="微软雅黑" w:hAnsi="微软雅黑" w:eastAsia="微软雅黑"/>
                <w:b w:val="0"/>
                <w:sz w:val="12"/>
              </w:rPr>
              <w:t>未分析</w:t>
            </w:r>
          </w:p>
        </w:tc>
      </w:tr>
      <w:tr w14:paraId="110ABC76">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783B78F7">
            <w:pPr>
              <w:spacing w:after="0"/>
            </w:pPr>
            <w:r>
              <w:rPr>
                <w:rFonts w:ascii="微软雅黑" w:hAnsi="微软雅黑" w:eastAsia="微软雅黑"/>
                <w:b w:val="0"/>
                <w:sz w:val="12"/>
              </w:rPr>
              <w:t>pptx</w:t>
            </w:r>
          </w:p>
        </w:tc>
        <w:tc>
          <w:tcPr>
            <w:tcW w:w="1099" w:type="dxa"/>
            <w:vAlign w:val="top"/>
          </w:tcPr>
          <w:p w14:paraId="658D5688">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\收集用户资源\web端\Document\20230501\20230516\pptx</w:t>
            </w:r>
          </w:p>
        </w:tc>
        <w:tc>
          <w:tcPr>
            <w:tcW w:w="1099" w:type="dxa"/>
            <w:vAlign w:val="top"/>
          </w:tcPr>
          <w:p w14:paraId="643CC5B6">
            <w:pPr>
              <w:spacing w:after="0"/>
            </w:pPr>
            <w:r>
              <w:rPr>
                <w:rFonts w:ascii="微软雅黑" w:hAnsi="微软雅黑" w:eastAsia="微软雅黑"/>
                <w:b w:val="0"/>
                <w:sz w:val="12"/>
              </w:rPr>
              <w:t>repairit修复成功</w:t>
            </w:r>
          </w:p>
        </w:tc>
        <w:tc>
          <w:tcPr>
            <w:tcW w:w="1099" w:type="dxa"/>
            <w:vAlign w:val="top"/>
          </w:tcPr>
          <w:p w14:paraId="1F5B6C18">
            <w:pPr>
              <w:spacing w:after="0"/>
            </w:pPr>
            <w:r>
              <w:rPr>
                <w:rFonts w:ascii="微软雅黑" w:hAnsi="微软雅黑" w:eastAsia="微软雅黑"/>
                <w:b w:val="0"/>
                <w:sz w:val="12"/>
              </w:rPr>
              <w:t>0</w:t>
            </w:r>
          </w:p>
        </w:tc>
        <w:tc>
          <w:tcPr>
            <w:tcW w:w="1099" w:type="dxa"/>
            <w:vAlign w:val="top"/>
          </w:tcPr>
          <w:p w14:paraId="1B320F95">
            <w:pPr>
              <w:spacing w:after="0"/>
            </w:pPr>
            <w:r>
              <w:rPr>
                <w:rFonts w:ascii="微软雅黑" w:hAnsi="微软雅黑" w:eastAsia="微软雅黑"/>
                <w:b w:val="0"/>
                <w:sz w:val="12"/>
              </w:rPr>
              <w:t>5</w:t>
            </w:r>
          </w:p>
        </w:tc>
        <w:tc>
          <w:tcPr>
            <w:tcW w:w="1099" w:type="dxa"/>
            <w:vAlign w:val="top"/>
          </w:tcPr>
          <w:p w14:paraId="7EEF01C1">
            <w:pPr>
              <w:spacing w:after="0"/>
            </w:pPr>
            <w:r>
              <w:rPr>
                <w:rFonts w:ascii="微软雅黑" w:hAnsi="微软雅黑" w:eastAsia="微软雅黑"/>
                <w:b w:val="0"/>
                <w:sz w:val="12"/>
              </w:rPr>
              <w:t>5</w:t>
            </w:r>
          </w:p>
        </w:tc>
        <w:tc>
          <w:tcPr>
            <w:tcW w:w="1099" w:type="dxa"/>
            <w:vAlign w:val="top"/>
          </w:tcPr>
          <w:p w14:paraId="7187EC9C">
            <w:pPr>
              <w:spacing w:after="0"/>
            </w:pPr>
            <w:r>
              <w:rPr>
                <w:rFonts w:ascii="微软雅黑" w:hAnsi="微软雅黑" w:eastAsia="微软雅黑"/>
                <w:b w:val="0"/>
                <w:sz w:val="12"/>
              </w:rPr>
              <w:t>41.67%</w:t>
            </w:r>
          </w:p>
        </w:tc>
        <w:tc>
          <w:tcPr>
            <w:tcW w:w="1099" w:type="dxa"/>
            <w:vAlign w:val="top"/>
          </w:tcPr>
          <w:p w14:paraId="216EA7E0">
            <w:pPr>
              <w:spacing w:after="0"/>
            </w:pPr>
            <w:r>
              <w:rPr>
                <w:rFonts w:ascii="微软雅黑" w:hAnsi="微软雅黑" w:eastAsia="微软雅黑"/>
                <w:b w:val="0"/>
                <w:sz w:val="12"/>
              </w:rPr>
              <w:t>pptx文档修复竞品对比测试记录表统计(2).xlsx</w:t>
            </w:r>
          </w:p>
        </w:tc>
        <w:tc>
          <w:tcPr>
            <w:tcW w:w="1099" w:type="dxa"/>
            <w:vAlign w:val="top"/>
          </w:tcPr>
          <w:p w14:paraId="5BA3773E">
            <w:pPr>
              <w:spacing w:after="0"/>
            </w:pPr>
            <w:r>
              <w:rPr>
                <w:rFonts w:ascii="微软雅黑" w:hAnsi="微软雅黑" w:eastAsia="微软雅黑"/>
                <w:b w:val="0"/>
                <w:sz w:val="12"/>
              </w:rPr>
              <w:t>未分析</w:t>
            </w:r>
          </w:p>
        </w:tc>
      </w:tr>
    </w:tbl>
    <w:p w14:paraId="720B5728">
      <w:pPr>
        <w:spacing w:after="80" w:line="252" w:lineRule="auto"/>
      </w:pPr>
    </w:p>
    <w:p w14:paraId="5E38DF70">
      <w:pPr>
        <w:spacing w:after="80" w:line="252" w:lineRule="auto"/>
      </w:pPr>
      <w:r>
        <w:t>结论：</w:t>
      </w:r>
    </w:p>
    <w:p w14:paraId="01D9C106">
      <w:pPr>
        <w:pStyle w:val="14"/>
        <w:spacing w:after="80" w:line="252" w:lineRule="auto"/>
      </w:pPr>
      <w:r>
        <w:t>与竞品相比，</w:t>
      </w:r>
      <w:r>
        <w:rPr>
          <w:rFonts w:hint="eastAsia"/>
          <w:lang w:eastAsia="zh-CN"/>
        </w:rPr>
        <w:t>Ritridata</w:t>
      </w:r>
      <w:r>
        <w:t>把语音类文件转成了3个，基本有：\\192.168.1.7\项目\</w:t>
      </w:r>
      <w:r>
        <w:rPr>
          <w:rFonts w:hint="eastAsia"/>
          <w:lang w:eastAsia="zh-CN"/>
        </w:rPr>
        <w:t>Ritridata</w:t>
      </w:r>
      <w:r>
        <w:t>\收集用户资源\web端\Document\20230501\20230516\pptx\</w:t>
      </w:r>
      <w:r>
        <w:rPr>
          <w:rFonts w:hint="eastAsia"/>
          <w:lang w:eastAsia="zh-CN"/>
        </w:rPr>
        <w:t>Ritridata</w:t>
      </w:r>
      <w:r>
        <w:t>比竞品修复差资源。</w:t>
      </w:r>
    </w:p>
    <w:p w14:paraId="00A9AD61">
      <w:pPr>
        <w:pStyle w:val="14"/>
        <w:spacing w:after="80" w:line="252" w:lineRule="auto"/>
      </w:pPr>
      <w:r>
        <w:rPr>
          <w:rFonts w:hint="eastAsia"/>
          <w:lang w:eastAsia="zh-CN"/>
        </w:rPr>
        <w:t>Ritridata</w:t>
      </w:r>
      <w:r>
        <w:t>观察上传成功原因：文件中含有问题，直接保存为可打开成功；repairit修复成功的文件部分可直接打开，无异常。</w:t>
      </w:r>
    </w:p>
    <w:p w14:paraId="52CAAC15">
      <w:pPr>
        <w:spacing w:after="80" w:line="252" w:lineRule="auto"/>
      </w:pPr>
      <w:r>
        <w:rPr>
          <w:i/>
          <w:color w:val="646464"/>
        </w:rPr>
        <w:t>注：该结论区来自截图可辨认内容，部分文字受清晰度影响。</w:t>
      </w:r>
    </w:p>
    <w:p w14:paraId="1B1C5B94">
      <w:pPr>
        <w:pStyle w:val="5"/>
        <w:spacing w:after="80" w:line="252" w:lineRule="auto"/>
      </w:pPr>
      <w:r>
        <w:t>xlsx</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960"/>
        <w:gridCol w:w="2352"/>
        <w:gridCol w:w="1017"/>
        <w:gridCol w:w="947"/>
        <w:gridCol w:w="947"/>
        <w:gridCol w:w="947"/>
        <w:gridCol w:w="1004"/>
        <w:gridCol w:w="992"/>
        <w:gridCol w:w="943"/>
      </w:tblGrid>
      <w:tr w14:paraId="4D798DA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shd w:val="clear" w:color="auto" w:fill="D9EAF7"/>
            <w:vAlign w:val="center"/>
          </w:tcPr>
          <w:p w14:paraId="242592D9">
            <w:pPr>
              <w:spacing w:after="0"/>
            </w:pPr>
            <w:r>
              <w:rPr>
                <w:rFonts w:ascii="微软雅黑" w:hAnsi="微软雅黑" w:eastAsia="微软雅黑"/>
                <w:b/>
                <w:sz w:val="12"/>
              </w:rPr>
              <w:t>文件格式</w:t>
            </w:r>
          </w:p>
        </w:tc>
        <w:tc>
          <w:tcPr>
            <w:tcW w:w="1099" w:type="dxa"/>
            <w:shd w:val="clear" w:color="auto" w:fill="D9EAF7"/>
            <w:vAlign w:val="center"/>
          </w:tcPr>
          <w:p w14:paraId="391AAE92">
            <w:pPr>
              <w:spacing w:after="0"/>
            </w:pPr>
            <w:r>
              <w:rPr>
                <w:rFonts w:ascii="微软雅黑" w:hAnsi="微软雅黑" w:eastAsia="微软雅黑"/>
                <w:b/>
                <w:sz w:val="12"/>
              </w:rPr>
              <w:t>文件路径</w:t>
            </w:r>
          </w:p>
        </w:tc>
        <w:tc>
          <w:tcPr>
            <w:tcW w:w="1099" w:type="dxa"/>
            <w:shd w:val="clear" w:color="auto" w:fill="D9EAF7"/>
            <w:vAlign w:val="center"/>
          </w:tcPr>
          <w:p w14:paraId="752394BF">
            <w:pPr>
              <w:spacing w:after="0"/>
            </w:pPr>
            <w:r>
              <w:rPr>
                <w:rFonts w:ascii="微软雅黑" w:hAnsi="微软雅黑" w:eastAsia="微软雅黑"/>
                <w:b/>
                <w:sz w:val="12"/>
              </w:rPr>
              <w:t>文件描述</w:t>
            </w:r>
          </w:p>
        </w:tc>
        <w:tc>
          <w:tcPr>
            <w:tcW w:w="1099" w:type="dxa"/>
            <w:shd w:val="clear" w:color="auto" w:fill="D9EAF7"/>
            <w:vAlign w:val="center"/>
          </w:tcPr>
          <w:p w14:paraId="71C709C8">
            <w:pPr>
              <w:spacing w:after="0"/>
            </w:pPr>
            <w:r>
              <w:rPr>
                <w:rFonts w:ascii="微软雅黑" w:hAnsi="微软雅黑" w:eastAsia="微软雅黑"/>
                <w:b/>
                <w:sz w:val="12"/>
              </w:rPr>
              <w:t>修复出图片数量</w:t>
            </w:r>
          </w:p>
        </w:tc>
        <w:tc>
          <w:tcPr>
            <w:tcW w:w="1099" w:type="dxa"/>
            <w:shd w:val="clear" w:color="auto" w:fill="D9EAF7"/>
            <w:vAlign w:val="center"/>
          </w:tcPr>
          <w:p w14:paraId="35F0A795">
            <w:pPr>
              <w:spacing w:after="0"/>
            </w:pPr>
            <w:r>
              <w:rPr>
                <w:rFonts w:ascii="微软雅黑" w:hAnsi="微软雅黑" w:eastAsia="微软雅黑"/>
                <w:b/>
                <w:sz w:val="12"/>
              </w:rPr>
              <w:t>修复出完整文档的数量</w:t>
            </w:r>
          </w:p>
        </w:tc>
        <w:tc>
          <w:tcPr>
            <w:tcW w:w="1099" w:type="dxa"/>
            <w:shd w:val="clear" w:color="auto" w:fill="D9EAF7"/>
            <w:vAlign w:val="center"/>
          </w:tcPr>
          <w:p w14:paraId="1BFB0FE3">
            <w:pPr>
              <w:spacing w:after="0"/>
            </w:pPr>
            <w:r>
              <w:rPr>
                <w:rFonts w:ascii="微软雅黑" w:hAnsi="微软雅黑" w:eastAsia="微软雅黑"/>
                <w:b/>
                <w:sz w:val="12"/>
              </w:rPr>
              <w:t>总计</w:t>
            </w:r>
          </w:p>
        </w:tc>
        <w:tc>
          <w:tcPr>
            <w:tcW w:w="1099" w:type="dxa"/>
            <w:shd w:val="clear" w:color="auto" w:fill="D9EAF7"/>
            <w:vAlign w:val="center"/>
          </w:tcPr>
          <w:p w14:paraId="044C4B6B">
            <w:pPr>
              <w:spacing w:after="0"/>
            </w:pPr>
            <w:r>
              <w:rPr>
                <w:rFonts w:ascii="微软雅黑" w:hAnsi="微软雅黑" w:eastAsia="微软雅黑"/>
                <w:b/>
                <w:sz w:val="12"/>
              </w:rPr>
              <w:t>百分比</w:t>
            </w:r>
          </w:p>
        </w:tc>
        <w:tc>
          <w:tcPr>
            <w:tcW w:w="1099" w:type="dxa"/>
            <w:shd w:val="clear" w:color="auto" w:fill="D9EAF7"/>
            <w:vAlign w:val="center"/>
          </w:tcPr>
          <w:p w14:paraId="3D1362C4">
            <w:pPr>
              <w:spacing w:after="0"/>
            </w:pPr>
            <w:r>
              <w:rPr>
                <w:rFonts w:ascii="微软雅黑" w:hAnsi="微软雅黑" w:eastAsia="微软雅黑"/>
                <w:b/>
                <w:sz w:val="12"/>
              </w:rPr>
              <w:t>测试结果文档</w:t>
            </w:r>
          </w:p>
        </w:tc>
        <w:tc>
          <w:tcPr>
            <w:tcW w:w="1099" w:type="dxa"/>
            <w:shd w:val="clear" w:color="auto" w:fill="D9EAF7"/>
            <w:vAlign w:val="center"/>
          </w:tcPr>
          <w:p w14:paraId="5036298E">
            <w:pPr>
              <w:spacing w:after="0"/>
            </w:pPr>
            <w:r>
              <w:rPr>
                <w:rFonts w:ascii="微软雅黑" w:hAnsi="微软雅黑" w:eastAsia="微软雅黑"/>
                <w:b/>
                <w:sz w:val="12"/>
              </w:rPr>
              <w:t>开发是否已分析</w:t>
            </w:r>
          </w:p>
        </w:tc>
      </w:tr>
      <w:tr w14:paraId="0800DD65">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3BBEE1DC">
            <w:pPr>
              <w:spacing w:after="0"/>
            </w:pPr>
            <w:r>
              <w:rPr>
                <w:rFonts w:ascii="微软雅黑" w:hAnsi="微软雅黑" w:eastAsia="微软雅黑"/>
                <w:b w:val="0"/>
                <w:sz w:val="12"/>
              </w:rPr>
              <w:t>xlsx</w:t>
            </w:r>
          </w:p>
        </w:tc>
        <w:tc>
          <w:tcPr>
            <w:tcW w:w="1099" w:type="dxa"/>
            <w:vAlign w:val="top"/>
          </w:tcPr>
          <w:p w14:paraId="653A8BE7">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\收集用户资源\web端\Document\20230501\20230516\xlsx</w:t>
            </w:r>
          </w:p>
        </w:tc>
        <w:tc>
          <w:tcPr>
            <w:tcW w:w="1099" w:type="dxa"/>
            <w:vAlign w:val="top"/>
          </w:tcPr>
          <w:p w14:paraId="1E535F54">
            <w:pPr>
              <w:spacing w:after="0"/>
            </w:pPr>
            <w:r>
              <w:rPr>
                <w:rFonts w:ascii="微软雅黑" w:hAnsi="微软雅黑" w:eastAsia="微软雅黑"/>
                <w:b w:val="0"/>
                <w:sz w:val="12"/>
              </w:rPr>
              <w:t>总数</w:t>
            </w:r>
          </w:p>
        </w:tc>
        <w:tc>
          <w:tcPr>
            <w:tcW w:w="1099" w:type="dxa"/>
            <w:vAlign w:val="top"/>
          </w:tcPr>
          <w:p w14:paraId="146EBEE1">
            <w:pPr>
              <w:spacing w:after="0"/>
            </w:pPr>
            <w:r>
              <w:rPr>
                <w:rFonts w:ascii="微软雅黑" w:hAnsi="微软雅黑" w:eastAsia="微软雅黑"/>
                <w:b w:val="0"/>
                <w:sz w:val="12"/>
              </w:rPr>
              <w:t>49</w:t>
            </w:r>
          </w:p>
        </w:tc>
        <w:tc>
          <w:tcPr>
            <w:tcW w:w="1099" w:type="dxa"/>
            <w:vAlign w:val="top"/>
          </w:tcPr>
          <w:p w14:paraId="3D0B30AC">
            <w:pPr>
              <w:spacing w:after="0"/>
            </w:pPr>
            <w:r>
              <w:rPr>
                <w:rFonts w:ascii="微软雅黑" w:hAnsi="微软雅黑" w:eastAsia="微软雅黑"/>
                <w:b w:val="0"/>
                <w:sz w:val="12"/>
              </w:rPr>
              <w:t>17</w:t>
            </w:r>
          </w:p>
        </w:tc>
        <w:tc>
          <w:tcPr>
            <w:tcW w:w="1099" w:type="dxa"/>
            <w:vAlign w:val="top"/>
          </w:tcPr>
          <w:p w14:paraId="3A8EFE74">
            <w:pPr>
              <w:spacing w:after="0"/>
            </w:pPr>
            <w:r>
              <w:rPr>
                <w:rFonts w:ascii="微软雅黑" w:hAnsi="微软雅黑" w:eastAsia="微软雅黑"/>
                <w:b w:val="0"/>
                <w:sz w:val="12"/>
              </w:rPr>
              <w:t>17</w:t>
            </w:r>
          </w:p>
        </w:tc>
        <w:tc>
          <w:tcPr>
            <w:tcW w:w="1099" w:type="dxa"/>
            <w:vAlign w:val="top"/>
          </w:tcPr>
          <w:p w14:paraId="3DAA907C">
            <w:pPr>
              <w:spacing w:after="0"/>
            </w:pPr>
            <w:r>
              <w:rPr>
                <w:rFonts w:ascii="微软雅黑" w:hAnsi="微软雅黑" w:eastAsia="微软雅黑"/>
                <w:b w:val="0"/>
                <w:sz w:val="12"/>
              </w:rPr>
              <w:t>34.69%</w:t>
            </w:r>
          </w:p>
        </w:tc>
        <w:tc>
          <w:tcPr>
            <w:tcW w:w="1099" w:type="dxa"/>
            <w:vAlign w:val="top"/>
          </w:tcPr>
          <w:p w14:paraId="1D0B822E">
            <w:pPr>
              <w:spacing w:after="0"/>
            </w:pPr>
            <w:r>
              <w:rPr>
                <w:rFonts w:ascii="微软雅黑" w:hAnsi="微软雅黑" w:eastAsia="微软雅黑"/>
                <w:b w:val="0"/>
                <w:sz w:val="12"/>
              </w:rPr>
              <w:t>xlsx文档修复竞品对比测试记录表统计.xlsx</w:t>
            </w:r>
          </w:p>
        </w:tc>
        <w:tc>
          <w:tcPr>
            <w:tcW w:w="1099" w:type="dxa"/>
            <w:vAlign w:val="top"/>
          </w:tcPr>
          <w:p w14:paraId="27355B7A">
            <w:pPr>
              <w:spacing w:after="0"/>
            </w:pPr>
            <w:r>
              <w:rPr>
                <w:rFonts w:ascii="微软雅黑" w:hAnsi="微软雅黑" w:eastAsia="微软雅黑"/>
                <w:b w:val="0"/>
                <w:sz w:val="12"/>
              </w:rPr>
              <w:t>未分析</w:t>
            </w:r>
          </w:p>
        </w:tc>
      </w:tr>
      <w:tr w14:paraId="5ECA7B1F">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E2E2EE7">
            <w:pPr>
              <w:spacing w:after="0"/>
            </w:pPr>
            <w:r>
              <w:rPr>
                <w:rFonts w:ascii="微软雅黑" w:hAnsi="微软雅黑" w:eastAsia="微软雅黑"/>
                <w:b w:val="0"/>
                <w:sz w:val="12"/>
              </w:rPr>
              <w:t>xlsx</w:t>
            </w:r>
          </w:p>
        </w:tc>
        <w:tc>
          <w:tcPr>
            <w:tcW w:w="1099" w:type="dxa"/>
            <w:vAlign w:val="top"/>
          </w:tcPr>
          <w:p w14:paraId="182421FA">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\收集用户资源\web端\Document\20230501\20230516\xlsx</w:t>
            </w:r>
          </w:p>
        </w:tc>
        <w:tc>
          <w:tcPr>
            <w:tcW w:w="1099" w:type="dxa"/>
            <w:vAlign w:val="top"/>
          </w:tcPr>
          <w:p w14:paraId="2851B863">
            <w:pPr>
              <w:spacing w:after="0"/>
            </w:pPr>
            <w:r>
              <w:rPr>
                <w:rFonts w:hint="eastAsia"/>
                <w:b w:val="0"/>
                <w:sz w:val="12"/>
                <w:lang w:eastAsia="zh-CN"/>
              </w:rPr>
              <w:t>Ritridata</w:t>
            </w:r>
            <w:r>
              <w:rPr>
                <w:rFonts w:ascii="微软雅黑" w:hAnsi="微软雅黑" w:eastAsia="微软雅黑"/>
                <w:b w:val="0"/>
                <w:sz w:val="12"/>
              </w:rPr>
              <w:t>修复成功</w:t>
            </w:r>
          </w:p>
        </w:tc>
        <w:tc>
          <w:tcPr>
            <w:tcW w:w="1099" w:type="dxa"/>
            <w:vAlign w:val="top"/>
          </w:tcPr>
          <w:p w14:paraId="5C850C04">
            <w:pPr>
              <w:spacing w:after="0"/>
            </w:pPr>
            <w:r>
              <w:rPr>
                <w:rFonts w:ascii="微软雅黑" w:hAnsi="微软雅黑" w:eastAsia="微软雅黑"/>
                <w:b w:val="0"/>
                <w:sz w:val="12"/>
              </w:rPr>
              <w:t>0</w:t>
            </w:r>
          </w:p>
        </w:tc>
        <w:tc>
          <w:tcPr>
            <w:tcW w:w="1099" w:type="dxa"/>
            <w:vAlign w:val="top"/>
          </w:tcPr>
          <w:p w14:paraId="3F2B921C">
            <w:pPr>
              <w:spacing w:after="0"/>
            </w:pPr>
            <w:r>
              <w:rPr>
                <w:rFonts w:ascii="微软雅黑" w:hAnsi="微软雅黑" w:eastAsia="微软雅黑"/>
                <w:b w:val="0"/>
                <w:sz w:val="12"/>
              </w:rPr>
              <w:t>12</w:t>
            </w:r>
          </w:p>
        </w:tc>
        <w:tc>
          <w:tcPr>
            <w:tcW w:w="1099" w:type="dxa"/>
            <w:vAlign w:val="top"/>
          </w:tcPr>
          <w:p w14:paraId="5593E993">
            <w:pPr>
              <w:spacing w:after="0"/>
            </w:pPr>
            <w:r>
              <w:rPr>
                <w:rFonts w:ascii="微软雅黑" w:hAnsi="微软雅黑" w:eastAsia="微软雅黑"/>
                <w:b w:val="0"/>
                <w:sz w:val="12"/>
              </w:rPr>
              <w:t>12</w:t>
            </w:r>
          </w:p>
        </w:tc>
        <w:tc>
          <w:tcPr>
            <w:tcW w:w="1099" w:type="dxa"/>
            <w:vAlign w:val="top"/>
          </w:tcPr>
          <w:p w14:paraId="1A6DA402">
            <w:pPr>
              <w:spacing w:after="0"/>
            </w:pPr>
            <w:r>
              <w:rPr>
                <w:rFonts w:ascii="微软雅黑" w:hAnsi="微软雅黑" w:eastAsia="微软雅黑"/>
                <w:b w:val="0"/>
                <w:sz w:val="12"/>
              </w:rPr>
              <w:t>24.49%</w:t>
            </w:r>
          </w:p>
        </w:tc>
        <w:tc>
          <w:tcPr>
            <w:tcW w:w="1099" w:type="dxa"/>
            <w:vAlign w:val="top"/>
          </w:tcPr>
          <w:p w14:paraId="411E1D0B">
            <w:pPr>
              <w:spacing w:after="0"/>
            </w:pPr>
            <w:r>
              <w:rPr>
                <w:rFonts w:ascii="微软雅黑" w:hAnsi="微软雅黑" w:eastAsia="微软雅黑"/>
                <w:b w:val="0"/>
                <w:sz w:val="12"/>
              </w:rPr>
              <w:t>xlsx文档修复竞品对比测试记录表统计.xlsx</w:t>
            </w:r>
          </w:p>
        </w:tc>
        <w:tc>
          <w:tcPr>
            <w:tcW w:w="1099" w:type="dxa"/>
            <w:vAlign w:val="top"/>
          </w:tcPr>
          <w:p w14:paraId="692371FD">
            <w:pPr>
              <w:spacing w:after="0"/>
            </w:pPr>
            <w:r>
              <w:rPr>
                <w:rFonts w:ascii="微软雅黑" w:hAnsi="微软雅黑" w:eastAsia="微软雅黑"/>
                <w:b w:val="0"/>
                <w:sz w:val="12"/>
              </w:rPr>
              <w:t>未分析</w:t>
            </w:r>
          </w:p>
        </w:tc>
      </w:tr>
      <w:tr w14:paraId="5604FDA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045C38E6">
            <w:pPr>
              <w:spacing w:after="0"/>
            </w:pPr>
            <w:r>
              <w:rPr>
                <w:rFonts w:ascii="微软雅黑" w:hAnsi="微软雅黑" w:eastAsia="微软雅黑"/>
                <w:b w:val="0"/>
                <w:sz w:val="12"/>
              </w:rPr>
              <w:t>xlsx</w:t>
            </w:r>
          </w:p>
        </w:tc>
        <w:tc>
          <w:tcPr>
            <w:tcW w:w="1099" w:type="dxa"/>
            <w:vAlign w:val="top"/>
          </w:tcPr>
          <w:p w14:paraId="59B3AD37">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\收集用户资源\web端\Document\20230501\20230516\xlsx</w:t>
            </w:r>
          </w:p>
        </w:tc>
        <w:tc>
          <w:tcPr>
            <w:tcW w:w="1099" w:type="dxa"/>
            <w:vAlign w:val="top"/>
          </w:tcPr>
          <w:p w14:paraId="70483E71">
            <w:pPr>
              <w:spacing w:after="0"/>
            </w:pPr>
            <w:r>
              <w:rPr>
                <w:rFonts w:hint="eastAsia"/>
                <w:b w:val="0"/>
                <w:sz w:val="12"/>
                <w:lang w:eastAsia="zh-CN"/>
              </w:rPr>
              <w:t>Ritridata</w:t>
            </w:r>
            <w:r>
              <w:rPr>
                <w:rFonts w:ascii="微软雅黑" w:hAnsi="微软雅黑" w:eastAsia="微软雅黑"/>
                <w:b w:val="0"/>
                <w:sz w:val="12"/>
              </w:rPr>
              <w:t>观察上传成功</w:t>
            </w:r>
          </w:p>
        </w:tc>
        <w:tc>
          <w:tcPr>
            <w:tcW w:w="1099" w:type="dxa"/>
            <w:vAlign w:val="top"/>
          </w:tcPr>
          <w:p w14:paraId="43735715">
            <w:pPr>
              <w:spacing w:after="0"/>
            </w:pPr>
            <w:r>
              <w:rPr>
                <w:rFonts w:ascii="微软雅黑" w:hAnsi="微软雅黑" w:eastAsia="微软雅黑"/>
                <w:b w:val="0"/>
                <w:sz w:val="12"/>
              </w:rPr>
              <w:t>0</w:t>
            </w:r>
          </w:p>
        </w:tc>
        <w:tc>
          <w:tcPr>
            <w:tcW w:w="1099" w:type="dxa"/>
            <w:vAlign w:val="top"/>
          </w:tcPr>
          <w:p w14:paraId="2295F997">
            <w:pPr>
              <w:spacing w:after="0"/>
            </w:pPr>
            <w:r>
              <w:rPr>
                <w:rFonts w:ascii="微软雅黑" w:hAnsi="微软雅黑" w:eastAsia="微软雅黑"/>
                <w:b w:val="0"/>
                <w:sz w:val="12"/>
              </w:rPr>
              <w:t>47</w:t>
            </w:r>
          </w:p>
        </w:tc>
        <w:tc>
          <w:tcPr>
            <w:tcW w:w="1099" w:type="dxa"/>
            <w:vAlign w:val="top"/>
          </w:tcPr>
          <w:p w14:paraId="6B9FC343">
            <w:pPr>
              <w:spacing w:after="0"/>
            </w:pPr>
            <w:r>
              <w:rPr>
                <w:rFonts w:ascii="微软雅黑" w:hAnsi="微软雅黑" w:eastAsia="微软雅黑"/>
                <w:b w:val="0"/>
                <w:sz w:val="12"/>
              </w:rPr>
              <w:t>47</w:t>
            </w:r>
          </w:p>
        </w:tc>
        <w:tc>
          <w:tcPr>
            <w:tcW w:w="1099" w:type="dxa"/>
            <w:vAlign w:val="top"/>
          </w:tcPr>
          <w:p w14:paraId="2DE99E23">
            <w:pPr>
              <w:spacing w:after="0"/>
            </w:pPr>
            <w:r>
              <w:rPr>
                <w:rFonts w:ascii="微软雅黑" w:hAnsi="微软雅黑" w:eastAsia="微软雅黑"/>
                <w:b w:val="0"/>
                <w:sz w:val="12"/>
              </w:rPr>
              <w:t>95.92%</w:t>
            </w:r>
          </w:p>
        </w:tc>
        <w:tc>
          <w:tcPr>
            <w:tcW w:w="1099" w:type="dxa"/>
            <w:vAlign w:val="top"/>
          </w:tcPr>
          <w:p w14:paraId="0EBFE3A9">
            <w:pPr>
              <w:spacing w:after="0"/>
            </w:pPr>
            <w:r>
              <w:rPr>
                <w:rFonts w:ascii="微软雅黑" w:hAnsi="微软雅黑" w:eastAsia="微软雅黑"/>
                <w:b w:val="0"/>
                <w:sz w:val="12"/>
              </w:rPr>
              <w:t>xlsx文档修复竞品对比测试记录表统计.xlsx</w:t>
            </w:r>
          </w:p>
        </w:tc>
        <w:tc>
          <w:tcPr>
            <w:tcW w:w="1099" w:type="dxa"/>
            <w:vAlign w:val="top"/>
          </w:tcPr>
          <w:p w14:paraId="6D89C87C">
            <w:pPr>
              <w:spacing w:after="0"/>
            </w:pPr>
            <w:r>
              <w:rPr>
                <w:rFonts w:ascii="微软雅黑" w:hAnsi="微软雅黑" w:eastAsia="微软雅黑"/>
                <w:b w:val="0"/>
                <w:sz w:val="12"/>
              </w:rPr>
              <w:t>未分析</w:t>
            </w:r>
          </w:p>
        </w:tc>
      </w:tr>
      <w:tr w14:paraId="03D3F132">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1099" w:type="dxa"/>
            <w:vAlign w:val="top"/>
          </w:tcPr>
          <w:p w14:paraId="317D1216">
            <w:pPr>
              <w:spacing w:after="0"/>
            </w:pPr>
            <w:r>
              <w:rPr>
                <w:rFonts w:ascii="微软雅黑" w:hAnsi="微软雅黑" w:eastAsia="微软雅黑"/>
                <w:b w:val="0"/>
                <w:sz w:val="12"/>
              </w:rPr>
              <w:t>xlsx</w:t>
            </w:r>
          </w:p>
        </w:tc>
        <w:tc>
          <w:tcPr>
            <w:tcW w:w="1099" w:type="dxa"/>
            <w:vAlign w:val="top"/>
          </w:tcPr>
          <w:p w14:paraId="13F17F50">
            <w:pPr>
              <w:spacing w:after="0"/>
            </w:pPr>
            <w:r>
              <w:rPr>
                <w:rFonts w:ascii="微软雅黑" w:hAnsi="微软雅黑" w:eastAsia="微软雅黑"/>
                <w:b w:val="0"/>
                <w:sz w:val="12"/>
              </w:rPr>
              <w:t>\\192.168.1.7\项目\</w:t>
            </w:r>
            <w:r>
              <w:rPr>
                <w:rFonts w:hint="eastAsia"/>
                <w:b w:val="0"/>
                <w:sz w:val="12"/>
                <w:lang w:eastAsia="zh-CN"/>
              </w:rPr>
              <w:t>Ritridata</w:t>
            </w:r>
            <w:r>
              <w:rPr>
                <w:rFonts w:ascii="微软雅黑" w:hAnsi="微软雅黑" w:eastAsia="微软雅黑"/>
                <w:b w:val="0"/>
                <w:sz w:val="12"/>
              </w:rPr>
              <w:t>\收集用户资源\web端\Document\20230501\20230516\xlsx</w:t>
            </w:r>
          </w:p>
        </w:tc>
        <w:tc>
          <w:tcPr>
            <w:tcW w:w="1099" w:type="dxa"/>
            <w:vAlign w:val="top"/>
          </w:tcPr>
          <w:p w14:paraId="45B06CB9">
            <w:pPr>
              <w:spacing w:after="0"/>
            </w:pPr>
            <w:r>
              <w:rPr>
                <w:rFonts w:ascii="微软雅黑" w:hAnsi="微软雅黑" w:eastAsia="微软雅黑"/>
                <w:b w:val="0"/>
                <w:sz w:val="12"/>
              </w:rPr>
              <w:t>repairit修复成功</w:t>
            </w:r>
          </w:p>
        </w:tc>
        <w:tc>
          <w:tcPr>
            <w:tcW w:w="1099" w:type="dxa"/>
            <w:vAlign w:val="top"/>
          </w:tcPr>
          <w:p w14:paraId="7131D9FC">
            <w:pPr>
              <w:spacing w:after="0"/>
            </w:pPr>
            <w:r>
              <w:rPr>
                <w:rFonts w:ascii="微软雅黑" w:hAnsi="微软雅黑" w:eastAsia="微软雅黑"/>
                <w:b w:val="0"/>
                <w:sz w:val="12"/>
              </w:rPr>
              <w:t>0</w:t>
            </w:r>
          </w:p>
        </w:tc>
        <w:tc>
          <w:tcPr>
            <w:tcW w:w="1099" w:type="dxa"/>
            <w:vAlign w:val="top"/>
          </w:tcPr>
          <w:p w14:paraId="48DC6B44">
            <w:pPr>
              <w:spacing w:after="0"/>
            </w:pPr>
            <w:r>
              <w:rPr>
                <w:rFonts w:ascii="微软雅黑" w:hAnsi="微软雅黑" w:eastAsia="微软雅黑"/>
                <w:b w:val="0"/>
                <w:sz w:val="12"/>
              </w:rPr>
              <w:t>13</w:t>
            </w:r>
          </w:p>
        </w:tc>
        <w:tc>
          <w:tcPr>
            <w:tcW w:w="1099" w:type="dxa"/>
            <w:vAlign w:val="top"/>
          </w:tcPr>
          <w:p w14:paraId="33E0CDA8">
            <w:pPr>
              <w:spacing w:after="0"/>
            </w:pPr>
            <w:r>
              <w:rPr>
                <w:rFonts w:ascii="微软雅黑" w:hAnsi="微软雅黑" w:eastAsia="微软雅黑"/>
                <w:b w:val="0"/>
                <w:sz w:val="12"/>
              </w:rPr>
              <w:t>13</w:t>
            </w:r>
          </w:p>
        </w:tc>
        <w:tc>
          <w:tcPr>
            <w:tcW w:w="1099" w:type="dxa"/>
            <w:vAlign w:val="top"/>
          </w:tcPr>
          <w:p w14:paraId="2CB63595">
            <w:pPr>
              <w:spacing w:after="0"/>
            </w:pPr>
            <w:r>
              <w:rPr>
                <w:rFonts w:ascii="微软雅黑" w:hAnsi="微软雅黑" w:eastAsia="微软雅黑"/>
                <w:b w:val="0"/>
                <w:sz w:val="12"/>
              </w:rPr>
              <w:t>26.53%</w:t>
            </w:r>
          </w:p>
        </w:tc>
        <w:tc>
          <w:tcPr>
            <w:tcW w:w="1099" w:type="dxa"/>
            <w:vAlign w:val="top"/>
          </w:tcPr>
          <w:p w14:paraId="6EB91FEB">
            <w:pPr>
              <w:spacing w:after="0"/>
            </w:pPr>
            <w:r>
              <w:rPr>
                <w:rFonts w:ascii="微软雅黑" w:hAnsi="微软雅黑" w:eastAsia="微软雅黑"/>
                <w:b w:val="0"/>
                <w:sz w:val="12"/>
              </w:rPr>
              <w:t>xlsx文档修复竞品对比测试记录表统计.xlsx</w:t>
            </w:r>
          </w:p>
        </w:tc>
        <w:tc>
          <w:tcPr>
            <w:tcW w:w="1099" w:type="dxa"/>
            <w:vAlign w:val="top"/>
          </w:tcPr>
          <w:p w14:paraId="70869D34">
            <w:pPr>
              <w:spacing w:after="0"/>
            </w:pPr>
            <w:r>
              <w:rPr>
                <w:rFonts w:ascii="微软雅黑" w:hAnsi="微软雅黑" w:eastAsia="微软雅黑"/>
                <w:b w:val="0"/>
                <w:sz w:val="12"/>
              </w:rPr>
              <w:t>未分析</w:t>
            </w:r>
          </w:p>
        </w:tc>
      </w:tr>
    </w:tbl>
    <w:p w14:paraId="18E9C442">
      <w:pPr>
        <w:spacing w:after="80" w:line="252" w:lineRule="auto"/>
      </w:pPr>
    </w:p>
    <w:p w14:paraId="6FABA1F2">
      <w:pPr>
        <w:spacing w:after="80" w:line="252" w:lineRule="auto"/>
      </w:pPr>
      <w:r>
        <w:t>结论：</w:t>
      </w:r>
    </w:p>
    <w:p w14:paraId="28876FD1">
      <w:pPr>
        <w:pStyle w:val="14"/>
        <w:spacing w:after="80" w:line="252" w:lineRule="auto"/>
      </w:pPr>
      <w:r>
        <w:t>与竞品相比，</w:t>
      </w:r>
      <w:r>
        <w:rPr>
          <w:rFonts w:hint="eastAsia"/>
          <w:lang w:eastAsia="zh-CN"/>
        </w:rPr>
        <w:t>Ritridata</w:t>
      </w:r>
      <w:r>
        <w:t>把语音类文件转成了3个，基本有：\\192.168.1.7\项目\</w:t>
      </w:r>
      <w:r>
        <w:rPr>
          <w:rFonts w:hint="eastAsia"/>
          <w:lang w:eastAsia="zh-CN"/>
        </w:rPr>
        <w:t>Ritridata</w:t>
      </w:r>
      <w:r>
        <w:t>\收集用户资源\web端\Document\20230501\20230516\xlsx\</w:t>
      </w:r>
      <w:r>
        <w:rPr>
          <w:rFonts w:hint="eastAsia"/>
          <w:lang w:eastAsia="zh-CN"/>
        </w:rPr>
        <w:t>Ritridata</w:t>
      </w:r>
      <w:r>
        <w:t>比竞品修复差资源。</w:t>
      </w:r>
    </w:p>
    <w:p w14:paraId="75CC5272">
      <w:pPr>
        <w:pStyle w:val="14"/>
        <w:spacing w:after="80" w:line="252" w:lineRule="auto"/>
      </w:pPr>
      <w:r>
        <w:rPr>
          <w:rFonts w:hint="eastAsia"/>
          <w:lang w:eastAsia="zh-CN"/>
        </w:rPr>
        <w:t>Ritridata</w:t>
      </w:r>
      <w:r>
        <w:t>观察上传成功原因：文件中含有问题，直接保存为可打开成功；repairit修复成功的文件部分可直接打开，无异常。</w:t>
      </w:r>
    </w:p>
    <w:p w14:paraId="618A9974">
      <w:pPr>
        <w:spacing w:after="80" w:line="252" w:lineRule="auto"/>
      </w:pPr>
      <w:r>
        <w:rPr>
          <w:i/>
          <w:color w:val="646464"/>
        </w:rPr>
        <w:t>注：该结论区来自截图可辨认内容，部分文字受清晰度影响。</w:t>
      </w:r>
    </w:p>
    <w:p w14:paraId="2FA28A50">
      <w:pPr>
        <w:spacing w:after="80" w:line="252" w:lineRule="auto"/>
        <w:sectPr>
          <w:pgSz w:w="11909" w:h="16834"/>
          <w:pgMar w:top="936" w:right="1008" w:bottom="936" w:left="1008" w:header="720" w:footer="720" w:gutter="0"/>
          <w:cols w:space="720" w:num="1"/>
          <w:docGrid w:linePitch="360" w:charSpace="0"/>
        </w:sectPr>
      </w:pPr>
    </w:p>
    <w:p w14:paraId="0093C808">
      <w:pPr>
        <w:pStyle w:val="3"/>
        <w:spacing w:after="80" w:line="252" w:lineRule="auto"/>
      </w:pPr>
      <w:r>
        <w:t>六、关于热更新测试</w:t>
      </w:r>
    </w:p>
    <w:p w14:paraId="1EAADC3F">
      <w:pPr>
        <w:pStyle w:val="4"/>
        <w:spacing w:after="80" w:line="252" w:lineRule="auto"/>
      </w:pPr>
      <w:r>
        <w:t>6.1 热更新功能的目的</w:t>
      </w:r>
    </w:p>
    <w:p w14:paraId="7A556428">
      <w:pPr>
        <w:spacing w:after="80" w:line="252" w:lineRule="auto"/>
      </w:pPr>
      <w:r>
        <w:t>产品上线后 bug splat 收集到的底层崩溃修复，用户环境异常闪退、崩溃环境修复，日常扫描恢复质量、竞品对比、新格式支持等文件修复质量优化提升，这些对于只在底层库修改、界面没有做任何改动的时候，无需界面结合打包测试。对于测试人员来说，可以减少测试范围，缩短测试时间；对于用户来说，在用户无感情况下提高产品的质量，修复 bug。</w:t>
      </w:r>
    </w:p>
    <w:p w14:paraId="6BA8E620">
      <w:pPr>
        <w:pStyle w:val="4"/>
        <w:spacing w:after="80" w:line="252" w:lineRule="auto"/>
      </w:pPr>
      <w:r>
        <w:t>6.2 功能原理</w:t>
      </w:r>
    </w:p>
    <w:p w14:paraId="14C7DB61">
      <w:pPr>
        <w:spacing w:after="80" w:line="252" w:lineRule="auto"/>
      </w:pPr>
      <w:r>
        <w:t>程序启动时，通过检查本地底层库的版本号和服务器底层库的版本号判断是否需要热更新。</w:t>
      </w:r>
      <w:r>
        <w:rPr>
          <w:rFonts w:hint="eastAsia"/>
          <w:lang w:eastAsia="zh-CN"/>
        </w:rPr>
        <w:t>Ritridata</w:t>
      </w:r>
      <w:r>
        <w:t>目前是根据扫描库、视频修复库、图片修复库对应的版本号判断。当任意一个库版本号小于服务器版本号时，会下载服务器的热更新文件替换到本地。</w:t>
      </w:r>
    </w:p>
    <w:p w14:paraId="3913C264">
      <w:pPr>
        <w:spacing w:after="80" w:line="252" w:lineRule="auto"/>
      </w:pPr>
      <w:r>
        <w:t>目前热更新功能的限制是：如果是更新其他功能的底层库，但是扫描库、图片&amp;视频修复库没有优化时，也必须把其中一个库在没有更新任何功能的情况下加一位版本号更新。</w:t>
      </w:r>
    </w:p>
    <w:p w14:paraId="4AB8705A">
      <w:pPr>
        <w:pStyle w:val="4"/>
        <w:spacing w:after="80" w:line="252" w:lineRule="auto"/>
      </w:pPr>
      <w:r>
        <w:t>6.3 图中展示的文件/配置</w:t>
      </w:r>
    </w:p>
    <w:tbl>
      <w:tblPr>
        <w:tblStyle w:val="32"/>
        <w:tblW w:w="0" w:type="auto"/>
        <w:jc w:val="center"/>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8" w:type="dxa"/>
          <w:bottom w:w="0" w:type="dxa"/>
          <w:right w:w="108" w:type="dxa"/>
        </w:tblCellMar>
      </w:tblPr>
      <w:tblGrid>
        <w:gridCol w:w="2473"/>
        <w:gridCol w:w="2473"/>
        <w:gridCol w:w="2473"/>
        <w:gridCol w:w="2473"/>
      </w:tblGrid>
      <w:tr w14:paraId="351DB9D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shd w:val="clear" w:color="auto" w:fill="D9EAF7"/>
            <w:vAlign w:val="center"/>
          </w:tcPr>
          <w:p w14:paraId="59743073">
            <w:pPr>
              <w:spacing w:after="0"/>
            </w:pPr>
            <w:r>
              <w:rPr>
                <w:rFonts w:ascii="微软雅黑" w:hAnsi="微软雅黑" w:eastAsia="微软雅黑"/>
                <w:b/>
                <w:sz w:val="16"/>
              </w:rPr>
              <w:t>文件/文件夹名</w:t>
            </w:r>
          </w:p>
        </w:tc>
        <w:tc>
          <w:tcPr>
            <w:tcW w:w="2473" w:type="dxa"/>
            <w:shd w:val="clear" w:color="auto" w:fill="D9EAF7"/>
            <w:vAlign w:val="center"/>
          </w:tcPr>
          <w:p w14:paraId="75D36631">
            <w:pPr>
              <w:spacing w:after="0"/>
            </w:pPr>
            <w:r>
              <w:rPr>
                <w:rFonts w:ascii="微软雅黑" w:hAnsi="微软雅黑" w:eastAsia="微软雅黑"/>
                <w:b/>
                <w:sz w:val="16"/>
              </w:rPr>
              <w:t>类型</w:t>
            </w:r>
          </w:p>
        </w:tc>
        <w:tc>
          <w:tcPr>
            <w:tcW w:w="2473" w:type="dxa"/>
            <w:shd w:val="clear" w:color="auto" w:fill="D9EAF7"/>
            <w:vAlign w:val="center"/>
          </w:tcPr>
          <w:p w14:paraId="55A4FE36">
            <w:pPr>
              <w:spacing w:after="0"/>
            </w:pPr>
            <w:r>
              <w:rPr>
                <w:rFonts w:ascii="微软雅黑" w:hAnsi="微软雅黑" w:eastAsia="微软雅黑"/>
                <w:b/>
                <w:sz w:val="16"/>
              </w:rPr>
              <w:t>修改日期</w:t>
            </w:r>
          </w:p>
        </w:tc>
        <w:tc>
          <w:tcPr>
            <w:tcW w:w="2473" w:type="dxa"/>
            <w:shd w:val="clear" w:color="auto" w:fill="D9EAF7"/>
            <w:vAlign w:val="center"/>
          </w:tcPr>
          <w:p w14:paraId="23D91065">
            <w:pPr>
              <w:spacing w:after="0"/>
            </w:pPr>
            <w:r>
              <w:rPr>
                <w:rFonts w:ascii="微软雅黑" w:hAnsi="微软雅黑" w:eastAsia="微软雅黑"/>
                <w:b/>
                <w:sz w:val="16"/>
              </w:rPr>
              <w:t>大小</w:t>
            </w:r>
          </w:p>
        </w:tc>
      </w:tr>
      <w:tr w14:paraId="4A6D0331">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31B71C4A">
            <w:pPr>
              <w:spacing w:after="0"/>
            </w:pPr>
            <w:r>
              <w:rPr>
                <w:rFonts w:ascii="微软雅黑" w:hAnsi="微软雅黑" w:eastAsia="微软雅黑"/>
                <w:b w:val="0"/>
                <w:sz w:val="16"/>
              </w:rPr>
              <w:t>HoldUpdates-Fix-45.json</w:t>
            </w:r>
          </w:p>
        </w:tc>
        <w:tc>
          <w:tcPr>
            <w:tcW w:w="2473" w:type="dxa"/>
            <w:vAlign w:val="top"/>
          </w:tcPr>
          <w:p w14:paraId="5D84BCC6">
            <w:pPr>
              <w:spacing w:after="0"/>
            </w:pPr>
            <w:r>
              <w:rPr>
                <w:rFonts w:ascii="微软雅黑" w:hAnsi="微软雅黑" w:eastAsia="微软雅黑"/>
                <w:b w:val="0"/>
                <w:sz w:val="16"/>
              </w:rPr>
              <w:t>JSON文件</w:t>
            </w:r>
          </w:p>
        </w:tc>
        <w:tc>
          <w:tcPr>
            <w:tcW w:w="2473" w:type="dxa"/>
            <w:vAlign w:val="top"/>
          </w:tcPr>
          <w:p w14:paraId="6A572023">
            <w:pPr>
              <w:spacing w:after="0"/>
            </w:pPr>
            <w:r>
              <w:rPr>
                <w:rFonts w:ascii="微软雅黑" w:hAnsi="微软雅黑" w:eastAsia="微软雅黑"/>
                <w:b w:val="0"/>
                <w:sz w:val="16"/>
              </w:rPr>
              <w:t>2023/4/23 11:32</w:t>
            </w:r>
          </w:p>
        </w:tc>
        <w:tc>
          <w:tcPr>
            <w:tcW w:w="2473" w:type="dxa"/>
            <w:vAlign w:val="top"/>
          </w:tcPr>
          <w:p w14:paraId="4BB67C4D">
            <w:pPr>
              <w:spacing w:after="0"/>
            </w:pPr>
            <w:r>
              <w:rPr>
                <w:rFonts w:ascii="微软雅黑" w:hAnsi="微软雅黑" w:eastAsia="微软雅黑"/>
                <w:b w:val="0"/>
                <w:sz w:val="16"/>
              </w:rPr>
              <w:t>1 KB</w:t>
            </w:r>
          </w:p>
        </w:tc>
      </w:tr>
      <w:tr w14:paraId="1409F34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0F6250FA">
            <w:pPr>
              <w:spacing w:after="0"/>
            </w:pPr>
            <w:r>
              <w:rPr>
                <w:rFonts w:ascii="微软雅黑" w:hAnsi="微软雅黑" w:eastAsia="微软雅黑"/>
                <w:b w:val="0"/>
                <w:sz w:val="16"/>
              </w:rPr>
              <w:t>HoldUpdates-Fix-46.json</w:t>
            </w:r>
          </w:p>
        </w:tc>
        <w:tc>
          <w:tcPr>
            <w:tcW w:w="2473" w:type="dxa"/>
            <w:vAlign w:val="top"/>
          </w:tcPr>
          <w:p w14:paraId="1176AC08">
            <w:pPr>
              <w:spacing w:after="0"/>
            </w:pPr>
            <w:r>
              <w:rPr>
                <w:rFonts w:ascii="微软雅黑" w:hAnsi="微软雅黑" w:eastAsia="微软雅黑"/>
                <w:b w:val="0"/>
                <w:sz w:val="16"/>
              </w:rPr>
              <w:t>JSON文件</w:t>
            </w:r>
          </w:p>
        </w:tc>
        <w:tc>
          <w:tcPr>
            <w:tcW w:w="2473" w:type="dxa"/>
            <w:vAlign w:val="top"/>
          </w:tcPr>
          <w:p w14:paraId="776EA80B">
            <w:pPr>
              <w:spacing w:after="0"/>
            </w:pPr>
            <w:r>
              <w:rPr>
                <w:rFonts w:ascii="微软雅黑" w:hAnsi="微软雅黑" w:eastAsia="微软雅黑"/>
                <w:b w:val="0"/>
                <w:sz w:val="16"/>
              </w:rPr>
              <w:t>2023/4/23 11:15</w:t>
            </w:r>
          </w:p>
        </w:tc>
        <w:tc>
          <w:tcPr>
            <w:tcW w:w="2473" w:type="dxa"/>
            <w:vAlign w:val="top"/>
          </w:tcPr>
          <w:p w14:paraId="2E621708">
            <w:pPr>
              <w:spacing w:after="0"/>
            </w:pPr>
            <w:r>
              <w:rPr>
                <w:rFonts w:ascii="微软雅黑" w:hAnsi="微软雅黑" w:eastAsia="微软雅黑"/>
                <w:b w:val="0"/>
                <w:sz w:val="16"/>
              </w:rPr>
              <w:t>1 KB</w:t>
            </w:r>
          </w:p>
        </w:tc>
      </w:tr>
      <w:tr w14:paraId="0E63580D">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7057594A">
            <w:pPr>
              <w:spacing w:after="0"/>
            </w:pPr>
            <w:r>
              <w:rPr>
                <w:rFonts w:ascii="微软雅黑" w:hAnsi="微软雅黑" w:eastAsia="微软雅黑"/>
                <w:b w:val="0"/>
                <w:sz w:val="16"/>
              </w:rPr>
              <w:t>HoldUpdates-Fix-45.json</w:t>
            </w:r>
          </w:p>
        </w:tc>
        <w:tc>
          <w:tcPr>
            <w:tcW w:w="2473" w:type="dxa"/>
            <w:vAlign w:val="top"/>
          </w:tcPr>
          <w:p w14:paraId="06410346">
            <w:pPr>
              <w:spacing w:after="0"/>
            </w:pPr>
            <w:r>
              <w:rPr>
                <w:rFonts w:ascii="微软雅黑" w:hAnsi="微软雅黑" w:eastAsia="微软雅黑"/>
                <w:b w:val="0"/>
                <w:sz w:val="16"/>
              </w:rPr>
              <w:t>JSON文件</w:t>
            </w:r>
          </w:p>
        </w:tc>
        <w:tc>
          <w:tcPr>
            <w:tcW w:w="2473" w:type="dxa"/>
            <w:vAlign w:val="top"/>
          </w:tcPr>
          <w:p w14:paraId="3C3CA673">
            <w:pPr>
              <w:spacing w:after="0"/>
            </w:pPr>
            <w:r>
              <w:rPr>
                <w:rFonts w:ascii="微软雅黑" w:hAnsi="微软雅黑" w:eastAsia="微软雅黑"/>
                <w:b w:val="0"/>
                <w:sz w:val="16"/>
              </w:rPr>
              <w:t>2023/4/23 11:32</w:t>
            </w:r>
          </w:p>
        </w:tc>
        <w:tc>
          <w:tcPr>
            <w:tcW w:w="2473" w:type="dxa"/>
            <w:vAlign w:val="top"/>
          </w:tcPr>
          <w:p w14:paraId="08CC47F2">
            <w:pPr>
              <w:spacing w:after="0"/>
            </w:pPr>
            <w:r>
              <w:rPr>
                <w:rFonts w:ascii="微软雅黑" w:hAnsi="微软雅黑" w:eastAsia="微软雅黑"/>
                <w:b w:val="0"/>
                <w:sz w:val="16"/>
              </w:rPr>
              <w:t>1 KB</w:t>
            </w:r>
          </w:p>
        </w:tc>
      </w:tr>
      <w:tr w14:paraId="222CA023">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0E7442A6">
            <w:pPr>
              <w:spacing w:after="0"/>
            </w:pPr>
            <w:r>
              <w:rPr>
                <w:rFonts w:ascii="微软雅黑" w:hAnsi="微软雅黑" w:eastAsia="微软雅黑"/>
                <w:b w:val="0"/>
                <w:sz w:val="16"/>
              </w:rPr>
              <w:t>HoldUpdates-Fix-46.json</w:t>
            </w:r>
          </w:p>
        </w:tc>
        <w:tc>
          <w:tcPr>
            <w:tcW w:w="2473" w:type="dxa"/>
            <w:vAlign w:val="top"/>
          </w:tcPr>
          <w:p w14:paraId="16A4685B">
            <w:pPr>
              <w:spacing w:after="0"/>
            </w:pPr>
            <w:r>
              <w:rPr>
                <w:rFonts w:ascii="微软雅黑" w:hAnsi="微软雅黑" w:eastAsia="微软雅黑"/>
                <w:b w:val="0"/>
                <w:sz w:val="16"/>
              </w:rPr>
              <w:t>JSON文件</w:t>
            </w:r>
          </w:p>
        </w:tc>
        <w:tc>
          <w:tcPr>
            <w:tcW w:w="2473" w:type="dxa"/>
            <w:vAlign w:val="top"/>
          </w:tcPr>
          <w:p w14:paraId="04498B53">
            <w:pPr>
              <w:spacing w:after="0"/>
            </w:pPr>
            <w:r>
              <w:rPr>
                <w:rFonts w:ascii="微软雅黑" w:hAnsi="微软雅黑" w:eastAsia="微软雅黑"/>
                <w:b w:val="0"/>
                <w:sz w:val="16"/>
              </w:rPr>
              <w:t>2023/4/23 11:15</w:t>
            </w:r>
          </w:p>
        </w:tc>
        <w:tc>
          <w:tcPr>
            <w:tcW w:w="2473" w:type="dxa"/>
            <w:vAlign w:val="top"/>
          </w:tcPr>
          <w:p w14:paraId="5043983C">
            <w:pPr>
              <w:spacing w:after="0"/>
            </w:pPr>
            <w:r>
              <w:rPr>
                <w:rFonts w:ascii="微软雅黑" w:hAnsi="微软雅黑" w:eastAsia="微软雅黑"/>
                <w:b w:val="0"/>
                <w:sz w:val="16"/>
              </w:rPr>
              <w:t>1 KB</w:t>
            </w:r>
          </w:p>
        </w:tc>
      </w:tr>
      <w:tr w14:paraId="2DFE9F8A">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5CA1F830">
            <w:pPr>
              <w:spacing w:after="0"/>
            </w:pPr>
            <w:r>
              <w:rPr>
                <w:rFonts w:ascii="微软雅黑" w:hAnsi="微软雅黑" w:eastAsia="微软雅黑"/>
                <w:b w:val="0"/>
                <w:sz w:val="16"/>
              </w:rPr>
              <w:t>Update-SlimDownSDK.dll</w:t>
            </w:r>
          </w:p>
        </w:tc>
        <w:tc>
          <w:tcPr>
            <w:tcW w:w="2473" w:type="dxa"/>
            <w:vAlign w:val="top"/>
          </w:tcPr>
          <w:p w14:paraId="7EF2A4AC">
            <w:pPr>
              <w:spacing w:after="0"/>
            </w:pPr>
            <w:r>
              <w:rPr>
                <w:rFonts w:ascii="微软雅黑" w:hAnsi="微软雅黑" w:eastAsia="微软雅黑"/>
                <w:b w:val="0"/>
                <w:sz w:val="16"/>
              </w:rPr>
              <w:t>应用程序扩展</w:t>
            </w:r>
          </w:p>
        </w:tc>
        <w:tc>
          <w:tcPr>
            <w:tcW w:w="2473" w:type="dxa"/>
            <w:vAlign w:val="top"/>
          </w:tcPr>
          <w:p w14:paraId="3A7D09DB">
            <w:pPr>
              <w:spacing w:after="0"/>
            </w:pPr>
            <w:r>
              <w:rPr>
                <w:rFonts w:ascii="微软雅黑" w:hAnsi="微软雅黑" w:eastAsia="微软雅黑"/>
                <w:b w:val="0"/>
                <w:sz w:val="16"/>
              </w:rPr>
              <w:t>2023/4/23 11:00</w:t>
            </w:r>
          </w:p>
        </w:tc>
        <w:tc>
          <w:tcPr>
            <w:tcW w:w="2473" w:type="dxa"/>
            <w:vAlign w:val="top"/>
          </w:tcPr>
          <w:p w14:paraId="0336CB22">
            <w:pPr>
              <w:spacing w:after="0"/>
            </w:pPr>
            <w:r>
              <w:rPr>
                <w:rFonts w:ascii="微软雅黑" w:hAnsi="微软雅黑" w:eastAsia="微软雅黑"/>
                <w:b w:val="0"/>
                <w:sz w:val="16"/>
              </w:rPr>
              <w:t>35.2 KB</w:t>
            </w:r>
          </w:p>
        </w:tc>
      </w:tr>
      <w:tr w14:paraId="707AE598">
        <w:tblPrEx>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CellMar>
            <w:top w:w="0" w:type="dxa"/>
            <w:left w:w="108" w:type="dxa"/>
            <w:bottom w:w="0" w:type="dxa"/>
            <w:right w:w="108" w:type="dxa"/>
          </w:tblCellMar>
        </w:tblPrEx>
        <w:trPr>
          <w:jc w:val="center"/>
        </w:trPr>
        <w:tc>
          <w:tcPr>
            <w:tcW w:w="2473" w:type="dxa"/>
            <w:vAlign w:val="top"/>
          </w:tcPr>
          <w:p w14:paraId="28393136">
            <w:pPr>
              <w:spacing w:after="0"/>
            </w:pPr>
            <w:r>
              <w:rPr>
                <w:rFonts w:ascii="微软雅黑" w:hAnsi="微软雅黑" w:eastAsia="微软雅黑"/>
                <w:b w:val="0"/>
                <w:sz w:val="16"/>
              </w:rPr>
              <w:t>Update-SlimDownSDK.rsr</w:t>
            </w:r>
          </w:p>
        </w:tc>
        <w:tc>
          <w:tcPr>
            <w:tcW w:w="2473" w:type="dxa"/>
            <w:vAlign w:val="top"/>
          </w:tcPr>
          <w:p w14:paraId="49DD1A35">
            <w:pPr>
              <w:spacing w:after="0"/>
            </w:pPr>
          </w:p>
        </w:tc>
        <w:tc>
          <w:tcPr>
            <w:tcW w:w="2473" w:type="dxa"/>
            <w:vAlign w:val="top"/>
          </w:tcPr>
          <w:p w14:paraId="72862AA3">
            <w:pPr>
              <w:spacing w:after="0"/>
            </w:pPr>
            <w:r>
              <w:rPr>
                <w:rFonts w:ascii="微软雅黑" w:hAnsi="微软雅黑" w:eastAsia="微软雅黑"/>
                <w:b w:val="0"/>
                <w:sz w:val="16"/>
              </w:rPr>
              <w:t>2023/4/23 11:16</w:t>
            </w:r>
          </w:p>
        </w:tc>
        <w:tc>
          <w:tcPr>
            <w:tcW w:w="2473" w:type="dxa"/>
            <w:vAlign w:val="top"/>
          </w:tcPr>
          <w:p w14:paraId="2F52BEB7">
            <w:pPr>
              <w:spacing w:after="0"/>
            </w:pPr>
            <w:r>
              <w:rPr>
                <w:rFonts w:ascii="微软雅黑" w:hAnsi="微软雅黑" w:eastAsia="微软雅黑"/>
                <w:b w:val="0"/>
                <w:sz w:val="16"/>
              </w:rPr>
              <w:t>324,096 KB</w:t>
            </w:r>
          </w:p>
        </w:tc>
      </w:tr>
    </w:tbl>
    <w:p w14:paraId="3156A0C1">
      <w:pPr>
        <w:spacing w:after="80" w:line="252" w:lineRule="auto"/>
      </w:pPr>
    </w:p>
    <w:p w14:paraId="20231DC3">
      <w:pPr>
        <w:spacing w:after="80" w:line="252" w:lineRule="auto"/>
      </w:pPr>
      <w:r>
        <w:t>JSON配置示例：</w:t>
      </w:r>
    </w:p>
    <w:p w14:paraId="06774D78">
      <w:pPr>
        <w:spacing w:after="80" w:line="252" w:lineRule="auto"/>
      </w:pPr>
      <w:r>
        <w:rPr>
          <w:rFonts w:ascii="Consolas" w:hAnsi="Consolas" w:eastAsia="Consolas"/>
          <w:sz w:val="16"/>
        </w:rPr>
        <w:t>{</w:t>
      </w:r>
      <w:r>
        <w:rPr>
          <w:rFonts w:ascii="Consolas" w:hAnsi="Consolas" w:eastAsia="Consolas"/>
          <w:sz w:val="16"/>
        </w:rPr>
        <w:br w:type="textWrapping"/>
      </w:r>
      <w:r>
        <w:rPr>
          <w:rFonts w:ascii="Consolas" w:hAnsi="Consolas" w:eastAsia="Consolas"/>
          <w:sz w:val="16"/>
        </w:rPr>
        <w:t xml:space="preserve">  "version": "2.3.0",</w:t>
      </w:r>
      <w:r>
        <w:rPr>
          <w:rFonts w:ascii="Consolas" w:hAnsi="Consolas" w:eastAsia="Consolas"/>
          <w:sz w:val="16"/>
        </w:rPr>
        <w:br w:type="textWrapping"/>
      </w:r>
      <w:r>
        <w:rPr>
          <w:rFonts w:ascii="Consolas" w:hAnsi="Consolas" w:eastAsia="Consolas"/>
          <w:sz w:val="16"/>
        </w:rPr>
        <w:t xml:space="preserve">  "description": "upgrade",</w:t>
      </w:r>
      <w:r>
        <w:rPr>
          <w:rFonts w:ascii="Consolas" w:hAnsi="Consolas" w:eastAsia="Consolas"/>
          <w:sz w:val="16"/>
        </w:rPr>
        <w:br w:type="textWrapping"/>
      </w:r>
      <w:r>
        <w:rPr>
          <w:rFonts w:ascii="Consolas" w:hAnsi="Consolas" w:eastAsia="Consolas"/>
          <w:sz w:val="16"/>
        </w:rPr>
        <w:t xml:space="preserve">  "libraries":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"download_url": "https://..."</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 xml:space="preserve">  ]</w:t>
      </w:r>
      <w:r>
        <w:rPr>
          <w:rFonts w:ascii="Consolas" w:hAnsi="Consolas" w:eastAsia="Consolas"/>
          <w:sz w:val="16"/>
        </w:rPr>
        <w:br w:type="textWrapping"/>
      </w:r>
      <w:r>
        <w:rPr>
          <w:rFonts w:ascii="Consolas" w:hAnsi="Consolas" w:eastAsia="Consolas"/>
          <w:sz w:val="16"/>
        </w:rPr>
        <w:t>}</w:t>
      </w:r>
    </w:p>
    <w:p w14:paraId="63F6706E">
      <w:pPr>
        <w:pStyle w:val="4"/>
        <w:spacing w:after="80" w:line="252" w:lineRule="auto"/>
      </w:pPr>
      <w:r>
        <w:t>6.4 热更新测试上线流程</w:t>
      </w:r>
    </w:p>
    <w:p w14:paraId="6280E9F2">
      <w:pPr>
        <w:pStyle w:val="14"/>
        <w:spacing w:after="80" w:line="252" w:lineRule="auto"/>
      </w:pPr>
      <w:r>
        <w:t>手动替换底层库测试修改点，测试通过后通知开发人员打包热更新包。</w:t>
      </w:r>
    </w:p>
    <w:p w14:paraId="6DD1DBF3">
      <w:pPr>
        <w:pStyle w:val="14"/>
        <w:spacing w:after="80" w:line="252" w:lineRule="auto"/>
      </w:pPr>
      <w:r>
        <w:t>验证32、64位本地热更新、启动。</w:t>
      </w:r>
    </w:p>
    <w:p w14:paraId="33518CDE">
      <w:pPr>
        <w:pStyle w:val="14"/>
        <w:spacing w:after="80" w:line="252" w:lineRule="auto"/>
      </w:pPr>
      <w:r>
        <w:t>验证热更新压缩包文件的签名、查毒。</w:t>
      </w:r>
    </w:p>
    <w:p w14:paraId="2E7F3E11">
      <w:pPr>
        <w:pStyle w:val="14"/>
        <w:spacing w:after="80" w:line="252" w:lineRule="auto"/>
      </w:pPr>
      <w:r>
        <w:t>检查热更新文件是否包含本次需要替换更新的所有文件。</w:t>
      </w:r>
    </w:p>
    <w:p w14:paraId="4BEC24E1">
      <w:pPr>
        <w:pStyle w:val="14"/>
        <w:spacing w:after="80" w:line="252" w:lineRule="auto"/>
      </w:pPr>
      <w:r>
        <w:t>两个热更新版本之间无界面版本更新时，第二次热更新需要确认包含上一次热更新的内容以及文件。</w:t>
      </w:r>
    </w:p>
    <w:p w14:paraId="03499948">
      <w:pPr>
        <w:pStyle w:val="4"/>
        <w:spacing w:after="80" w:line="252" w:lineRule="auto"/>
      </w:pPr>
      <w:r>
        <w:t>6.5 热更新功能测试避坑点</w:t>
      </w:r>
    </w:p>
    <w:p w14:paraId="7336E15F">
      <w:pPr>
        <w:pStyle w:val="5"/>
        <w:spacing w:after="80" w:line="252" w:lineRule="auto"/>
      </w:pPr>
      <w:r>
        <w:t>模拟线上环境热更新流程测试热更新功能</w:t>
      </w:r>
    </w:p>
    <w:p w14:paraId="0C676411">
      <w:pPr>
        <w:spacing w:after="80" w:line="252" w:lineRule="auto"/>
      </w:pPr>
      <w:r>
        <w:rPr>
          <w:rFonts w:hint="eastAsia"/>
          <w:lang w:eastAsia="zh-CN"/>
        </w:rPr>
        <w:t>Ritridata</w:t>
      </w:r>
      <w:r>
        <w:t>是使用hts网络文件服务器模拟线上服务器环境，然后在安装目录下界面配置文件中有配置一个下载地址。热更新的json文件中也有一个热更新文件的下载地址。修改程序和json的下载地址为本地网络服务器的地址，下载热更新文件。</w:t>
      </w:r>
    </w:p>
    <w:p w14:paraId="586D88F2">
      <w:pPr>
        <w:pStyle w:val="5"/>
        <w:spacing w:after="80" w:line="252" w:lineRule="auto"/>
      </w:pPr>
      <w:r>
        <w:t>注意开发包测试</w:t>
      </w:r>
    </w:p>
    <w:p w14:paraId="1BB7D793">
      <w:pPr>
        <w:spacing w:after="80" w:line="252" w:lineRule="auto"/>
      </w:pPr>
      <w:r>
        <w:t>不同的开发在优化不同的功能提测后，可能会提测到不同的分支。测试的时候会取不同的包测试，但是上线是要合并到一起的，所以需要注意确认最新检测包是否合并之前提测的功能。</w:t>
      </w:r>
    </w:p>
    <w:p w14:paraId="2F6EF680">
      <w:pPr>
        <w:pStyle w:val="5"/>
        <w:spacing w:after="80" w:line="252" w:lineRule="auto"/>
      </w:pPr>
      <w:r>
        <w:t>底层库测试注意点</w:t>
      </w:r>
    </w:p>
    <w:p w14:paraId="0AA25394">
      <w:pPr>
        <w:spacing w:after="80" w:line="252" w:lineRule="auto"/>
      </w:pPr>
      <w:r>
        <w:t>非特殊原因，同一个包上线的功能要交叉过一遍底层库测试，避免漏测或功能之间互相影响。</w:t>
      </w:r>
    </w:p>
    <w:p w14:paraId="31912CCA">
      <w:pPr>
        <w:pStyle w:val="5"/>
        <w:spacing w:after="80" w:line="252" w:lineRule="auto"/>
      </w:pPr>
      <w:r>
        <w:t>热更新打包规范</w:t>
      </w:r>
    </w:p>
    <w:p w14:paraId="075A5822">
      <w:pPr>
        <w:spacing w:after="80" w:line="252" w:lineRule="auto"/>
      </w:pPr>
      <w:r>
        <w:t>热更新打包规范包含：热更新包格式、打包格式、命名、提测地址等。</w:t>
      </w:r>
    </w:p>
    <w:p w14:paraId="4F7DD3A3">
      <w:pPr>
        <w:pStyle w:val="5"/>
        <w:spacing w:after="80" w:line="252" w:lineRule="auto"/>
      </w:pPr>
      <w:r>
        <w:t>图中红色标注信息</w:t>
      </w:r>
    </w:p>
    <w:p w14:paraId="6F61EA1E">
      <w:pPr>
        <w:pStyle w:val="16"/>
        <w:spacing w:after="80" w:line="252" w:lineRule="auto"/>
      </w:pPr>
      <w:r>
        <w:t>左侧文件夹截图：程序里对应的下载地址。可见文件/目录包括 HtsUpdateConfig_8.0.0.json、HtsUpdateConfig_9.0.0.json、HtsUpdateConfig_9.0.1.json、test、update。</w:t>
      </w:r>
    </w:p>
    <w:p w14:paraId="0D5ACCF3">
      <w:pPr>
        <w:pStyle w:val="16"/>
        <w:spacing w:after="80" w:line="252" w:lineRule="auto"/>
      </w:pPr>
      <w:r>
        <w:t>中间JSON截图：json文件中的下载地址，例如："downloadurl": "http://192.168.1.8/test/..."。</w:t>
      </w:r>
    </w:p>
    <w:p w14:paraId="306C9F2E">
      <w:pPr>
        <w:pStyle w:val="16"/>
        <w:spacing w:after="80" w:line="252" w:lineRule="auto"/>
      </w:pPr>
      <w:r>
        <w:t>右侧配置文件截图：程序端下载地址，例如：&lt;add key="DownloadUrl" value="http://192.168.1.8/test/" /&gt;。</w:t>
      </w:r>
    </w:p>
    <w:sectPr>
      <w:pgSz w:w="11909" w:h="16834"/>
      <w:pgMar w:top="936" w:right="1008" w:bottom="936" w:left="1008"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微软雅黑">
    <w:panose1 w:val="020B0503020204020204"/>
    <w:charset w:val="86"/>
    <w:family w:val="auto"/>
    <w:pitch w:val="default"/>
    <w:sig w:usb0="80000287" w:usb1="2ACF3C50" w:usb2="00000016" w:usb3="00000000" w:csb0="0004001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EFF09AB"/>
    <w:rsid w:val="400173DC"/>
    <w:rsid w:val="424035FF"/>
    <w:rsid w:val="79EC303F"/>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微软雅黑" w:hAnsi="微软雅黑" w:eastAsia="微软雅黑" w:cstheme="minorBidi"/>
      <w:sz w:val="21"/>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15</Pages>
  <Words>250</Words>
  <Characters>283</Characters>
  <Lines>0</Lines>
  <Paragraphs>0</Paragraphs>
  <TotalTime>37</TotalTime>
  <ScaleCrop>false</ScaleCrop>
  <LinksUpToDate>false</LinksUpToDate>
  <CharactersWithSpaces>284</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2026-05-14T10:28:29Z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eyJoZGlkIjoiZDZjZDAxN2YwOThkZGZkNDk2NDNiNjlmNGMzMTk0NGUiLCJ1c2VySWQiOiI2NjIyNDc5MDkifQ==</vt:lpwstr>
  </property>
  <property fmtid="{D5CDD505-2E9C-101B-9397-08002B2CF9AE}" pid="3" name="KSOProductBuildVer">
    <vt:lpwstr>2052-12.1.0.25865</vt:lpwstr>
  </property>
  <property fmtid="{D5CDD505-2E9C-101B-9397-08002B2CF9AE}" pid="4" name="ICV">
    <vt:lpwstr>98F568338FD34A37B6AA573405535A90_13</vt:lpwstr>
  </property>
</Properties>
</file>